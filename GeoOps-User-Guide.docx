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420BA">
      <w:pPr>
        <w:jc w:val="both"/>
        <w:rPr>
          <w:rFonts w:hint="default" w:ascii="Cambria" w:hAnsi="Cambria" w:cs="Cambria"/>
          <w:sz w:val="24"/>
          <w:szCs w:val="24"/>
        </w:rPr>
      </w:pPr>
    </w:p>
    <w:p w14:paraId="7E101C44">
      <w:pPr>
        <w:jc w:val="both"/>
        <w:rPr>
          <w:rFonts w:hint="default" w:ascii="Cambria" w:hAnsi="Cambria" w:cs="Cambria"/>
          <w:sz w:val="24"/>
          <w:szCs w:val="24"/>
        </w:rPr>
      </w:pPr>
    </w:p>
    <w:p w14:paraId="2AD12D8D">
      <w:pPr>
        <w:jc w:val="both"/>
        <w:rPr>
          <w:rFonts w:hint="default" w:ascii="Cambria" w:hAnsi="Cambria" w:cs="Cambria"/>
          <w:sz w:val="24"/>
          <w:szCs w:val="24"/>
        </w:rPr>
      </w:pPr>
    </w:p>
    <w:p w14:paraId="5A9F6905">
      <w:pPr>
        <w:jc w:val="both"/>
        <w:rPr>
          <w:rFonts w:hint="default" w:ascii="Cambria" w:hAnsi="Cambria" w:cs="Cambria"/>
          <w:sz w:val="24"/>
          <w:szCs w:val="24"/>
        </w:rPr>
      </w:pPr>
    </w:p>
    <w:p w14:paraId="0848A197">
      <w:pPr>
        <w:jc w:val="both"/>
        <w:rPr>
          <w:rFonts w:hint="default" w:ascii="Cambria" w:hAnsi="Cambria" w:cs="Cambria"/>
          <w:sz w:val="24"/>
          <w:szCs w:val="24"/>
        </w:rPr>
      </w:pPr>
    </w:p>
    <w:p w14:paraId="434AFCA2">
      <w:pPr>
        <w:spacing w:after="120"/>
        <w:jc w:val="both"/>
        <w:rPr>
          <w:rFonts w:hint="default" w:ascii="Cambria" w:hAnsi="Cambria" w:cs="Cambria"/>
          <w:sz w:val="24"/>
          <w:szCs w:val="24"/>
        </w:rPr>
      </w:pPr>
      <w:r>
        <w:rPr>
          <w:rFonts w:hint="default" w:ascii="Cambria" w:hAnsi="Cambria" w:cs="Cambria"/>
          <w:b/>
          <w:i w:val="0"/>
          <w:sz w:val="60"/>
          <w:szCs w:val="24"/>
        </w:rPr>
        <w:t>GeoOps Platform — Field-to-Map</w:t>
      </w:r>
    </w:p>
    <w:p w14:paraId="3D449414">
      <w:pPr>
        <w:spacing w:after="120"/>
        <w:jc w:val="both"/>
        <w:rPr>
          <w:rFonts w:hint="default" w:ascii="Cambria" w:hAnsi="Cambria" w:cs="Cambria"/>
          <w:sz w:val="24"/>
          <w:szCs w:val="24"/>
        </w:rPr>
      </w:pPr>
      <w:r>
        <w:rPr>
          <w:rFonts w:hint="default" w:ascii="Cambria" w:hAnsi="Cambria" w:cs="Cambria"/>
          <w:b w:val="0"/>
          <w:i w:val="0"/>
          <w:sz w:val="44"/>
          <w:szCs w:val="24"/>
        </w:rPr>
        <w:t>User Guide</w:t>
      </w:r>
    </w:p>
    <w:p w14:paraId="512E86FD">
      <w:pPr>
        <w:spacing w:after="120"/>
        <w:jc w:val="both"/>
        <w:rPr>
          <w:rFonts w:hint="default" w:ascii="Cambria" w:hAnsi="Cambria" w:cs="Cambria"/>
          <w:sz w:val="24"/>
          <w:szCs w:val="24"/>
        </w:rPr>
      </w:pPr>
      <w:r>
        <w:rPr>
          <w:rFonts w:hint="default" w:ascii="Cambria" w:hAnsi="Cambria" w:cs="Cambria"/>
          <w:b w:val="0"/>
          <w:i/>
          <w:sz w:val="28"/>
          <w:szCs w:val="24"/>
        </w:rPr>
        <w:t>For teams, judges and event owners</w:t>
      </w:r>
    </w:p>
    <w:p w14:paraId="0713AB20">
      <w:pPr>
        <w:jc w:val="both"/>
        <w:rPr>
          <w:rFonts w:hint="default" w:ascii="Cambria" w:hAnsi="Cambria" w:cs="Cambria"/>
          <w:sz w:val="24"/>
          <w:szCs w:val="24"/>
        </w:rPr>
      </w:pPr>
    </w:p>
    <w:p w14:paraId="5E22D082">
      <w:pPr>
        <w:spacing w:after="120"/>
        <w:jc w:val="both"/>
        <w:rPr>
          <w:rFonts w:hint="default" w:ascii="Cambria" w:hAnsi="Cambria" w:cs="Cambria"/>
          <w:sz w:val="24"/>
          <w:szCs w:val="24"/>
        </w:rPr>
      </w:pPr>
      <w:r>
        <w:rPr>
          <w:rFonts w:hint="default" w:ascii="Cambria" w:hAnsi="Cambria" w:cs="Cambria"/>
          <w:b w:val="0"/>
          <w:i w:val="0"/>
          <w:sz w:val="24"/>
          <w:szCs w:val="24"/>
        </w:rPr>
        <w:t>Web address: geoops-platform.netlify.app</w:t>
      </w:r>
    </w:p>
    <w:p w14:paraId="10DEA12E">
      <w:pPr>
        <w:spacing w:after="120"/>
        <w:jc w:val="both"/>
        <w:rPr>
          <w:rFonts w:hint="default" w:ascii="Cambria" w:hAnsi="Cambria" w:cs="Cambria"/>
          <w:sz w:val="24"/>
          <w:szCs w:val="24"/>
        </w:rPr>
      </w:pPr>
      <w:r>
        <w:rPr>
          <w:rFonts w:hint="default" w:ascii="Cambria" w:hAnsi="Cambria" w:cs="Cambria"/>
          <w:b w:val="0"/>
          <w:i w:val="0"/>
          <w:sz w:val="21"/>
          <w:szCs w:val="24"/>
        </w:rPr>
        <w:t>Geospatial Intelligence Division · Field Analyst Training</w:t>
      </w:r>
    </w:p>
    <w:p w14:paraId="20941273">
      <w:pPr>
        <w:jc w:val="both"/>
        <w:rPr>
          <w:rFonts w:hint="default" w:ascii="Cambria" w:hAnsi="Cambria" w:cs="Cambria"/>
          <w:sz w:val="24"/>
          <w:szCs w:val="24"/>
        </w:rPr>
      </w:pPr>
      <w:r>
        <w:rPr>
          <w:rFonts w:hint="default" w:ascii="Cambria" w:hAnsi="Cambria" w:cs="Cambria"/>
          <w:sz w:val="24"/>
          <w:szCs w:val="24"/>
        </w:rPr>
        <w:br w:type="page"/>
      </w:r>
    </w:p>
    <w:p w14:paraId="0600A528">
      <w:pPr>
        <w:pStyle w:val="2"/>
        <w:jc w:val="both"/>
        <w:rPr>
          <w:rFonts w:hint="default" w:ascii="Cambria" w:hAnsi="Cambria" w:cs="Cambria"/>
          <w:sz w:val="40"/>
          <w:szCs w:val="32"/>
        </w:rPr>
      </w:pPr>
      <w:bookmarkStart w:id="0" w:name="_Toc28792"/>
      <w:r>
        <w:rPr>
          <w:rFonts w:hint="default" w:ascii="Cambria" w:hAnsi="Cambria" w:cs="Cambria"/>
          <w:sz w:val="40"/>
          <w:szCs w:val="32"/>
        </w:rPr>
        <w:t>Contents</w:t>
      </w:r>
      <w:bookmarkEnd w:id="0"/>
    </w:p>
    <w:p w14:paraId="6E89D049">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TOC \o "1-2" \h \z \u</w:instrText>
      </w:r>
      <w:r>
        <w:rPr>
          <w:rFonts w:hint="default" w:ascii="Cambria" w:hAnsi="Cambria" w:cs="Cambria"/>
          <w:sz w:val="24"/>
          <w:szCs w:val="24"/>
        </w:rPr>
        <w:fldChar w:fldCharType="separate"/>
      </w:r>
      <w:r>
        <w:rPr>
          <w:rFonts w:hint="default" w:ascii="Cambria" w:hAnsi="Cambria" w:cs="Cambria"/>
          <w:sz w:val="24"/>
          <w:szCs w:val="24"/>
        </w:rPr>
        <w:fldChar w:fldCharType="begin"/>
      </w:r>
      <w:r>
        <w:rPr>
          <w:rFonts w:hint="default" w:ascii="Cambria" w:hAnsi="Cambria" w:cs="Cambria"/>
          <w:sz w:val="24"/>
          <w:szCs w:val="24"/>
        </w:rPr>
        <w:instrText xml:space="preserve"> HYPERLINK \l _Toc28792 </w:instrText>
      </w:r>
      <w:r>
        <w:rPr>
          <w:rFonts w:hint="default" w:ascii="Cambria" w:hAnsi="Cambria" w:cs="Cambria"/>
          <w:sz w:val="24"/>
          <w:szCs w:val="24"/>
        </w:rPr>
        <w:fldChar w:fldCharType="separate"/>
      </w:r>
      <w:r>
        <w:rPr>
          <w:rFonts w:hint="default" w:ascii="Cambria" w:hAnsi="Cambria" w:cs="Cambria"/>
          <w:sz w:val="24"/>
          <w:szCs w:val="24"/>
        </w:rPr>
        <w:t>Contents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_Toc28792 \h </w:instrText>
      </w:r>
      <w:r>
        <w:rPr>
          <w:rFonts w:hint="default" w:ascii="Cambria" w:hAnsi="Cambria" w:cs="Cambria"/>
          <w:sz w:val="24"/>
          <w:szCs w:val="24"/>
        </w:rPr>
        <w:fldChar w:fldCharType="separate"/>
      </w:r>
      <w:r>
        <w:rPr>
          <w:rFonts w:hint="default" w:ascii="Cambria" w:hAnsi="Cambria" w:cs="Cambria"/>
          <w:sz w:val="24"/>
          <w:szCs w:val="24"/>
        </w:rPr>
        <w:t>2</w:t>
      </w:r>
      <w:r>
        <w:rPr>
          <w:rFonts w:hint="default" w:ascii="Cambria" w:hAnsi="Cambria" w:cs="Cambria"/>
          <w:sz w:val="24"/>
          <w:szCs w:val="24"/>
        </w:rPr>
        <w:fldChar w:fldCharType="end"/>
      </w:r>
      <w:r>
        <w:rPr>
          <w:rFonts w:hint="default" w:ascii="Cambria" w:hAnsi="Cambria" w:cs="Cambria"/>
          <w:sz w:val="24"/>
          <w:szCs w:val="24"/>
        </w:rPr>
        <w:fldChar w:fldCharType="end"/>
      </w:r>
    </w:p>
    <w:p w14:paraId="29D9BEFF">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_Toc18257 </w:instrText>
      </w:r>
      <w:r>
        <w:rPr>
          <w:rFonts w:hint="default" w:ascii="Cambria" w:hAnsi="Cambria" w:cs="Cambria"/>
          <w:sz w:val="24"/>
          <w:szCs w:val="24"/>
        </w:rPr>
        <w:fldChar w:fldCharType="separate"/>
      </w:r>
      <w:r>
        <w:rPr>
          <w:rFonts w:hint="default" w:ascii="Cambria" w:hAnsi="Cambria" w:cs="Cambria"/>
          <w:sz w:val="24"/>
          <w:szCs w:val="24"/>
        </w:rPr>
        <w:t>1. Welcome</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_Toc18257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3981343C">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_Toc20875 </w:instrText>
      </w:r>
      <w:r>
        <w:rPr>
          <w:rFonts w:hint="default" w:ascii="Cambria" w:hAnsi="Cambria" w:cs="Cambria"/>
          <w:sz w:val="24"/>
          <w:szCs w:val="24"/>
        </w:rPr>
        <w:fldChar w:fldCharType="separate"/>
      </w:r>
      <w:r>
        <w:rPr>
          <w:rFonts w:hint="default" w:ascii="Cambria" w:hAnsi="Cambria" w:cs="Cambria"/>
          <w:sz w:val="24"/>
          <w:szCs w:val="24"/>
        </w:rPr>
        <w:t>1.1 What the tool is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_Toc20875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1BC9F0C7">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_Toc9792 </w:instrText>
      </w:r>
      <w:r>
        <w:rPr>
          <w:rFonts w:hint="default" w:ascii="Cambria" w:hAnsi="Cambria" w:cs="Cambria"/>
          <w:sz w:val="24"/>
          <w:szCs w:val="24"/>
        </w:rPr>
        <w:fldChar w:fldCharType="separate"/>
      </w:r>
      <w:r>
        <w:rPr>
          <w:rFonts w:hint="default" w:ascii="Cambria" w:hAnsi="Cambria" w:cs="Cambria"/>
          <w:sz w:val="24"/>
          <w:szCs w:val="24"/>
        </w:rPr>
        <w:t>1.2 Who uses it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_Toc9792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49C882AC">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_Toc12006 </w:instrText>
      </w:r>
      <w:r>
        <w:rPr>
          <w:rFonts w:hint="default" w:ascii="Cambria" w:hAnsi="Cambria" w:cs="Cambria"/>
          <w:sz w:val="24"/>
          <w:szCs w:val="24"/>
        </w:rPr>
        <w:fldChar w:fldCharType="separate"/>
      </w:r>
      <w:r>
        <w:rPr>
          <w:rFonts w:hint="default" w:ascii="Cambria" w:hAnsi="Cambria" w:cs="Cambria"/>
          <w:sz w:val="24"/>
          <w:szCs w:val="24"/>
        </w:rPr>
        <w:t>1.3 What you need</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_Toc12006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23D4A710">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_Toc7634 </w:instrText>
      </w:r>
      <w:r>
        <w:rPr>
          <w:rFonts w:hint="default" w:ascii="Cambria" w:hAnsi="Cambria" w:cs="Cambria"/>
          <w:sz w:val="24"/>
          <w:szCs w:val="24"/>
        </w:rPr>
        <w:fldChar w:fldCharType="separate"/>
      </w:r>
      <w:r>
        <w:rPr>
          <w:rFonts w:hint="default" w:ascii="Cambria" w:hAnsi="Cambria" w:cs="Cambria"/>
          <w:sz w:val="24"/>
          <w:szCs w:val="24"/>
        </w:rPr>
        <w:t>1.4 The home screen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_Toc7634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45ADE53F">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_Toc7905 </w:instrText>
      </w:r>
      <w:r>
        <w:rPr>
          <w:rFonts w:hint="default" w:ascii="Cambria" w:hAnsi="Cambria" w:cs="Cambria"/>
          <w:sz w:val="24"/>
          <w:szCs w:val="24"/>
        </w:rPr>
        <w:fldChar w:fldCharType="separate"/>
      </w:r>
      <w:r>
        <w:rPr>
          <w:rFonts w:hint="default" w:ascii="Cambria" w:hAnsi="Cambria" w:cs="Cambria"/>
          <w:sz w:val="24"/>
          <w:szCs w:val="24"/>
        </w:rPr>
        <w:t>2. Quick start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_Toc7905 \h </w:instrText>
      </w:r>
      <w:r>
        <w:rPr>
          <w:rFonts w:hint="default" w:ascii="Cambria" w:hAnsi="Cambria" w:cs="Cambria"/>
          <w:sz w:val="24"/>
          <w:szCs w:val="24"/>
        </w:rPr>
        <w:fldChar w:fldCharType="separate"/>
      </w:r>
      <w:r>
        <w:rPr>
          <w:rFonts w:hint="default" w:ascii="Cambria" w:hAnsi="Cambria" w:cs="Cambria"/>
          <w:sz w:val="24"/>
          <w:szCs w:val="24"/>
        </w:rPr>
        <w:t>4</w:t>
      </w:r>
      <w:r>
        <w:rPr>
          <w:rFonts w:hint="default" w:ascii="Cambria" w:hAnsi="Cambria" w:cs="Cambria"/>
          <w:sz w:val="24"/>
          <w:szCs w:val="24"/>
        </w:rPr>
        <w:fldChar w:fldCharType="end"/>
      </w:r>
      <w:r>
        <w:rPr>
          <w:rFonts w:hint="default" w:ascii="Cambria" w:hAnsi="Cambria" w:cs="Cambria"/>
          <w:sz w:val="24"/>
          <w:szCs w:val="24"/>
        </w:rPr>
        <w:fldChar w:fldCharType="end"/>
      </w:r>
    </w:p>
    <w:p w14:paraId="5441DC89">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_Toc14574 </w:instrText>
      </w:r>
      <w:r>
        <w:rPr>
          <w:rFonts w:hint="default" w:ascii="Cambria" w:hAnsi="Cambria" w:cs="Cambria"/>
          <w:sz w:val="24"/>
          <w:szCs w:val="24"/>
        </w:rPr>
        <w:fldChar w:fldCharType="separate"/>
      </w:r>
      <w:r>
        <w:rPr>
          <w:rFonts w:hint="default" w:ascii="Cambria" w:hAnsi="Cambria" w:cs="Cambria"/>
          <w:sz w:val="24"/>
          <w:szCs w:val="24"/>
        </w:rPr>
        <w:t>3. Guide for teams (Field analyst)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_Toc14574 \h </w:instrText>
      </w:r>
      <w:r>
        <w:rPr>
          <w:rFonts w:hint="default" w:ascii="Cambria" w:hAnsi="Cambria" w:cs="Cambria"/>
          <w:sz w:val="24"/>
          <w:szCs w:val="24"/>
        </w:rPr>
        <w:fldChar w:fldCharType="separate"/>
      </w:r>
      <w:r>
        <w:rPr>
          <w:rFonts w:hint="default" w:ascii="Cambria" w:hAnsi="Cambria" w:cs="Cambria"/>
          <w:sz w:val="24"/>
          <w:szCs w:val="24"/>
        </w:rPr>
        <w:t>5</w:t>
      </w:r>
      <w:r>
        <w:rPr>
          <w:rFonts w:hint="default" w:ascii="Cambria" w:hAnsi="Cambria" w:cs="Cambria"/>
          <w:sz w:val="24"/>
          <w:szCs w:val="24"/>
        </w:rPr>
        <w:fldChar w:fldCharType="end"/>
      </w:r>
      <w:r>
        <w:rPr>
          <w:rFonts w:hint="default" w:ascii="Cambria" w:hAnsi="Cambria" w:cs="Cambria"/>
          <w:sz w:val="24"/>
          <w:szCs w:val="24"/>
        </w:rPr>
        <w:fldChar w:fldCharType="end"/>
      </w:r>
    </w:p>
    <w:p w14:paraId="10E80B2E">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_Toc16137 </w:instrText>
      </w:r>
      <w:r>
        <w:rPr>
          <w:rFonts w:hint="default" w:ascii="Cambria" w:hAnsi="Cambria" w:cs="Cambria"/>
          <w:sz w:val="24"/>
          <w:szCs w:val="24"/>
        </w:rPr>
        <w:fldChar w:fldCharType="separate"/>
      </w:r>
      <w:r>
        <w:rPr>
          <w:rFonts w:hint="default" w:ascii="Cambria" w:hAnsi="Cambria" w:cs="Cambria"/>
          <w:sz w:val="24"/>
          <w:szCs w:val="24"/>
        </w:rPr>
        <w:t>3.1 Joining the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_Toc16137 \h </w:instrText>
      </w:r>
      <w:r>
        <w:rPr>
          <w:rFonts w:hint="default" w:ascii="Cambria" w:hAnsi="Cambria" w:cs="Cambria"/>
          <w:sz w:val="24"/>
          <w:szCs w:val="24"/>
        </w:rPr>
        <w:fldChar w:fldCharType="separate"/>
      </w:r>
      <w:r>
        <w:rPr>
          <w:rFonts w:hint="default" w:ascii="Cambria" w:hAnsi="Cambria" w:cs="Cambria"/>
          <w:sz w:val="24"/>
          <w:szCs w:val="24"/>
        </w:rPr>
        <w:t>5</w:t>
      </w:r>
      <w:r>
        <w:rPr>
          <w:rFonts w:hint="default" w:ascii="Cambria" w:hAnsi="Cambria" w:cs="Cambria"/>
          <w:sz w:val="24"/>
          <w:szCs w:val="24"/>
        </w:rPr>
        <w:fldChar w:fldCharType="end"/>
      </w:r>
      <w:r>
        <w:rPr>
          <w:rFonts w:hint="default" w:ascii="Cambria" w:hAnsi="Cambria" w:cs="Cambria"/>
          <w:sz w:val="24"/>
          <w:szCs w:val="24"/>
        </w:rPr>
        <w:fldChar w:fldCharType="end"/>
      </w:r>
    </w:p>
    <w:p w14:paraId="14D67079">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_Toc27683 </w:instrText>
      </w:r>
      <w:r>
        <w:rPr>
          <w:rFonts w:hint="default" w:ascii="Cambria" w:hAnsi="Cambria" w:cs="Cambria"/>
          <w:sz w:val="24"/>
          <w:szCs w:val="24"/>
        </w:rPr>
        <w:fldChar w:fldCharType="separate"/>
      </w:r>
      <w:r>
        <w:rPr>
          <w:rFonts w:hint="default" w:ascii="Cambria" w:hAnsi="Cambria" w:cs="Cambria"/>
          <w:sz w:val="24"/>
          <w:szCs w:val="24"/>
        </w:rPr>
        <w:t>3.2 The mission screen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_Toc27683 \h </w:instrText>
      </w:r>
      <w:r>
        <w:rPr>
          <w:rFonts w:hint="default" w:ascii="Cambria" w:hAnsi="Cambria" w:cs="Cambria"/>
          <w:sz w:val="24"/>
          <w:szCs w:val="24"/>
        </w:rPr>
        <w:fldChar w:fldCharType="separate"/>
      </w:r>
      <w:r>
        <w:rPr>
          <w:rFonts w:hint="default" w:ascii="Cambria" w:hAnsi="Cambria" w:cs="Cambria"/>
          <w:sz w:val="24"/>
          <w:szCs w:val="24"/>
        </w:rPr>
        <w:t>5</w:t>
      </w:r>
      <w:r>
        <w:rPr>
          <w:rFonts w:hint="default" w:ascii="Cambria" w:hAnsi="Cambria" w:cs="Cambria"/>
          <w:sz w:val="24"/>
          <w:szCs w:val="24"/>
        </w:rPr>
        <w:fldChar w:fldCharType="end"/>
      </w:r>
      <w:r>
        <w:rPr>
          <w:rFonts w:hint="default" w:ascii="Cambria" w:hAnsi="Cambria" w:cs="Cambria"/>
          <w:sz w:val="24"/>
          <w:szCs w:val="24"/>
        </w:rPr>
        <w:fldChar w:fldCharType="end"/>
      </w:r>
    </w:p>
    <w:p w14:paraId="7B8129D5">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_Toc12801 </w:instrText>
      </w:r>
      <w:r>
        <w:rPr>
          <w:rFonts w:hint="default" w:ascii="Cambria" w:hAnsi="Cambria" w:cs="Cambria"/>
          <w:sz w:val="24"/>
          <w:szCs w:val="24"/>
        </w:rPr>
        <w:fldChar w:fldCharType="separate"/>
      </w:r>
      <w:r>
        <w:rPr>
          <w:rFonts w:hint="default" w:ascii="Cambria" w:hAnsi="Cambria" w:cs="Cambria"/>
          <w:sz w:val="24"/>
          <w:szCs w:val="24"/>
        </w:rPr>
        <w:t>3.3 The five missions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_Toc12801 \h </w:instrText>
      </w:r>
      <w:r>
        <w:rPr>
          <w:rFonts w:hint="default" w:ascii="Cambria" w:hAnsi="Cambria" w:cs="Cambria"/>
          <w:sz w:val="24"/>
          <w:szCs w:val="24"/>
        </w:rPr>
        <w:fldChar w:fldCharType="separate"/>
      </w:r>
      <w:r>
        <w:rPr>
          <w:rFonts w:hint="default" w:ascii="Cambria" w:hAnsi="Cambria" w:cs="Cambria"/>
          <w:sz w:val="24"/>
          <w:szCs w:val="24"/>
        </w:rPr>
        <w:t>5</w:t>
      </w:r>
      <w:r>
        <w:rPr>
          <w:rFonts w:hint="default" w:ascii="Cambria" w:hAnsi="Cambria" w:cs="Cambria"/>
          <w:sz w:val="24"/>
          <w:szCs w:val="24"/>
        </w:rPr>
        <w:fldChar w:fldCharType="end"/>
      </w:r>
      <w:r>
        <w:rPr>
          <w:rFonts w:hint="default" w:ascii="Cambria" w:hAnsi="Cambria" w:cs="Cambria"/>
          <w:sz w:val="24"/>
          <w:szCs w:val="24"/>
        </w:rPr>
        <w:fldChar w:fldCharType="end"/>
      </w:r>
    </w:p>
    <w:p w14:paraId="3257A138">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_Toc5782 </w:instrText>
      </w:r>
      <w:r>
        <w:rPr>
          <w:rFonts w:hint="default" w:ascii="Cambria" w:hAnsi="Cambria" w:cs="Cambria"/>
          <w:sz w:val="24"/>
          <w:szCs w:val="24"/>
        </w:rPr>
        <w:fldChar w:fldCharType="separate"/>
      </w:r>
      <w:r>
        <w:rPr>
          <w:rFonts w:hint="default" w:ascii="Cambria" w:hAnsi="Cambria" w:cs="Cambria"/>
          <w:sz w:val="24"/>
          <w:szCs w:val="24"/>
        </w:rPr>
        <w:t>3.4 Google Earth steps (Missions 2 and 3)</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_Toc5782 \h </w:instrText>
      </w:r>
      <w:r>
        <w:rPr>
          <w:rFonts w:hint="default" w:ascii="Cambria" w:hAnsi="Cambria" w:cs="Cambria"/>
          <w:sz w:val="24"/>
          <w:szCs w:val="24"/>
        </w:rPr>
        <w:fldChar w:fldCharType="separate"/>
      </w:r>
      <w:r>
        <w:rPr>
          <w:rFonts w:hint="default" w:ascii="Cambria" w:hAnsi="Cambria" w:cs="Cambria"/>
          <w:sz w:val="24"/>
          <w:szCs w:val="24"/>
        </w:rPr>
        <w:t>6</w:t>
      </w:r>
      <w:r>
        <w:rPr>
          <w:rFonts w:hint="default" w:ascii="Cambria" w:hAnsi="Cambria" w:cs="Cambria"/>
          <w:sz w:val="24"/>
          <w:szCs w:val="24"/>
        </w:rPr>
        <w:fldChar w:fldCharType="end"/>
      </w:r>
      <w:r>
        <w:rPr>
          <w:rFonts w:hint="default" w:ascii="Cambria" w:hAnsi="Cambria" w:cs="Cambria"/>
          <w:sz w:val="24"/>
          <w:szCs w:val="24"/>
        </w:rPr>
        <w:fldChar w:fldCharType="end"/>
      </w:r>
    </w:p>
    <w:p w14:paraId="2140C088">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_Toc11584 </w:instrText>
      </w:r>
      <w:r>
        <w:rPr>
          <w:rFonts w:hint="default" w:ascii="Cambria" w:hAnsi="Cambria" w:cs="Cambria"/>
          <w:sz w:val="24"/>
          <w:szCs w:val="24"/>
        </w:rPr>
        <w:fldChar w:fldCharType="separate"/>
      </w:r>
      <w:r>
        <w:rPr>
          <w:rFonts w:hint="default" w:ascii="Cambria" w:hAnsi="Cambria" w:cs="Cambria"/>
          <w:sz w:val="24"/>
          <w:szCs w:val="24"/>
        </w:rPr>
        <w:t>3.5 Submitting a mission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_Toc11584 \h </w:instrText>
      </w:r>
      <w:r>
        <w:rPr>
          <w:rFonts w:hint="default" w:ascii="Cambria" w:hAnsi="Cambria" w:cs="Cambria"/>
          <w:sz w:val="24"/>
          <w:szCs w:val="24"/>
        </w:rPr>
        <w:fldChar w:fldCharType="separate"/>
      </w:r>
      <w:r>
        <w:rPr>
          <w:rFonts w:hint="default" w:ascii="Cambria" w:hAnsi="Cambria" w:cs="Cambria"/>
          <w:sz w:val="24"/>
          <w:szCs w:val="24"/>
        </w:rPr>
        <w:t>6</w:t>
      </w:r>
      <w:r>
        <w:rPr>
          <w:rFonts w:hint="default" w:ascii="Cambria" w:hAnsi="Cambria" w:cs="Cambria"/>
          <w:sz w:val="24"/>
          <w:szCs w:val="24"/>
        </w:rPr>
        <w:fldChar w:fldCharType="end"/>
      </w:r>
      <w:r>
        <w:rPr>
          <w:rFonts w:hint="default" w:ascii="Cambria" w:hAnsi="Cambria" w:cs="Cambria"/>
          <w:sz w:val="24"/>
          <w:szCs w:val="24"/>
        </w:rPr>
        <w:fldChar w:fldCharType="end"/>
      </w:r>
    </w:p>
    <w:p w14:paraId="1C99B461">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_Toc10039 </w:instrText>
      </w:r>
      <w:r>
        <w:rPr>
          <w:rFonts w:hint="default" w:ascii="Cambria" w:hAnsi="Cambria" w:cs="Cambria"/>
          <w:sz w:val="24"/>
          <w:szCs w:val="24"/>
        </w:rPr>
        <w:fldChar w:fldCharType="separate"/>
      </w:r>
      <w:r>
        <w:rPr>
          <w:rFonts w:hint="default" w:ascii="Cambria" w:hAnsi="Cambria" w:cs="Cambria"/>
          <w:sz w:val="24"/>
          <w:szCs w:val="24"/>
        </w:rPr>
        <w:t>3.6 If the connection drops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_Toc10039 \h </w:instrText>
      </w:r>
      <w:r>
        <w:rPr>
          <w:rFonts w:hint="default" w:ascii="Cambria" w:hAnsi="Cambria" w:cs="Cambria"/>
          <w:sz w:val="24"/>
          <w:szCs w:val="24"/>
        </w:rPr>
        <w:fldChar w:fldCharType="separate"/>
      </w:r>
      <w:r>
        <w:rPr>
          <w:rFonts w:hint="default" w:ascii="Cambria" w:hAnsi="Cambria" w:cs="Cambria"/>
          <w:sz w:val="24"/>
          <w:szCs w:val="24"/>
        </w:rPr>
        <w:t>6</w:t>
      </w:r>
      <w:r>
        <w:rPr>
          <w:rFonts w:hint="default" w:ascii="Cambria" w:hAnsi="Cambria" w:cs="Cambria"/>
          <w:sz w:val="24"/>
          <w:szCs w:val="24"/>
        </w:rPr>
        <w:fldChar w:fldCharType="end"/>
      </w:r>
      <w:r>
        <w:rPr>
          <w:rFonts w:hint="default" w:ascii="Cambria" w:hAnsi="Cambria" w:cs="Cambria"/>
          <w:sz w:val="24"/>
          <w:szCs w:val="24"/>
        </w:rPr>
        <w:fldChar w:fldCharType="end"/>
      </w:r>
    </w:p>
    <w:p w14:paraId="3E6AFE9E">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_Toc7650 </w:instrText>
      </w:r>
      <w:r>
        <w:rPr>
          <w:rFonts w:hint="default" w:ascii="Cambria" w:hAnsi="Cambria" w:cs="Cambria"/>
          <w:sz w:val="24"/>
          <w:szCs w:val="24"/>
        </w:rPr>
        <w:fldChar w:fldCharType="separate"/>
      </w:r>
      <w:r>
        <w:rPr>
          <w:rFonts w:hint="default" w:ascii="Cambria" w:hAnsi="Cambria" w:cs="Cambria"/>
          <w:sz w:val="24"/>
          <w:szCs w:val="24"/>
        </w:rPr>
        <w:t>3.7 When the event is stopped or time runs out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_Toc7650 \h </w:instrText>
      </w:r>
      <w:r>
        <w:rPr>
          <w:rFonts w:hint="default" w:ascii="Cambria" w:hAnsi="Cambria" w:cs="Cambria"/>
          <w:sz w:val="24"/>
          <w:szCs w:val="24"/>
        </w:rPr>
        <w:fldChar w:fldCharType="separate"/>
      </w:r>
      <w:r>
        <w:rPr>
          <w:rFonts w:hint="default" w:ascii="Cambria" w:hAnsi="Cambria" w:cs="Cambria"/>
          <w:sz w:val="24"/>
          <w:szCs w:val="24"/>
        </w:rPr>
        <w:t>6</w:t>
      </w:r>
      <w:r>
        <w:rPr>
          <w:rFonts w:hint="default" w:ascii="Cambria" w:hAnsi="Cambria" w:cs="Cambria"/>
          <w:sz w:val="24"/>
          <w:szCs w:val="24"/>
        </w:rPr>
        <w:fldChar w:fldCharType="end"/>
      </w:r>
      <w:r>
        <w:rPr>
          <w:rFonts w:hint="default" w:ascii="Cambria" w:hAnsi="Cambria" w:cs="Cambria"/>
          <w:sz w:val="24"/>
          <w:szCs w:val="24"/>
        </w:rPr>
        <w:fldChar w:fldCharType="end"/>
      </w:r>
    </w:p>
    <w:p w14:paraId="757F6D6E">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_Toc28891 </w:instrText>
      </w:r>
      <w:r>
        <w:rPr>
          <w:rFonts w:hint="default" w:ascii="Cambria" w:hAnsi="Cambria" w:cs="Cambria"/>
          <w:sz w:val="24"/>
          <w:szCs w:val="24"/>
        </w:rPr>
        <w:fldChar w:fldCharType="separate"/>
      </w:r>
      <w:r>
        <w:rPr>
          <w:rFonts w:hint="default" w:ascii="Cambria" w:hAnsi="Cambria" w:cs="Cambria"/>
          <w:sz w:val="24"/>
          <w:szCs w:val="24"/>
        </w:rPr>
        <w:t>3.8 The finish page</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_Toc28891 \h </w:instrText>
      </w:r>
      <w:r>
        <w:rPr>
          <w:rFonts w:hint="default" w:ascii="Cambria" w:hAnsi="Cambria" w:cs="Cambria"/>
          <w:sz w:val="24"/>
          <w:szCs w:val="24"/>
        </w:rPr>
        <w:fldChar w:fldCharType="separate"/>
      </w:r>
      <w:r>
        <w:rPr>
          <w:rFonts w:hint="default" w:ascii="Cambria" w:hAnsi="Cambria" w:cs="Cambria"/>
          <w:sz w:val="24"/>
          <w:szCs w:val="24"/>
        </w:rPr>
        <w:t>6</w:t>
      </w:r>
      <w:r>
        <w:rPr>
          <w:rFonts w:hint="default" w:ascii="Cambria" w:hAnsi="Cambria" w:cs="Cambria"/>
          <w:sz w:val="24"/>
          <w:szCs w:val="24"/>
        </w:rPr>
        <w:fldChar w:fldCharType="end"/>
      </w:r>
      <w:r>
        <w:rPr>
          <w:rFonts w:hint="default" w:ascii="Cambria" w:hAnsi="Cambria" w:cs="Cambria"/>
          <w:sz w:val="24"/>
          <w:szCs w:val="24"/>
        </w:rPr>
        <w:fldChar w:fldCharType="end"/>
      </w:r>
    </w:p>
    <w:p w14:paraId="1383134C">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_Toc25838 </w:instrText>
      </w:r>
      <w:r>
        <w:rPr>
          <w:rFonts w:hint="default" w:ascii="Cambria" w:hAnsi="Cambria" w:cs="Cambria"/>
          <w:sz w:val="24"/>
          <w:szCs w:val="24"/>
        </w:rPr>
        <w:fldChar w:fldCharType="separate"/>
      </w:r>
      <w:r>
        <w:rPr>
          <w:rFonts w:hint="default" w:ascii="Cambria" w:hAnsi="Cambria" w:cs="Cambria"/>
          <w:sz w:val="24"/>
          <w:szCs w:val="24"/>
        </w:rPr>
        <w:t>4. Guide for the event owner</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_Toc25838 \h </w:instrText>
      </w:r>
      <w:r>
        <w:rPr>
          <w:rFonts w:hint="default" w:ascii="Cambria" w:hAnsi="Cambria" w:cs="Cambria"/>
          <w:sz w:val="24"/>
          <w:szCs w:val="24"/>
        </w:rPr>
        <w:fldChar w:fldCharType="separate"/>
      </w:r>
      <w:r>
        <w:rPr>
          <w:rFonts w:hint="default" w:ascii="Cambria" w:hAnsi="Cambria" w:cs="Cambria"/>
          <w:sz w:val="24"/>
          <w:szCs w:val="24"/>
        </w:rPr>
        <w:t>7</w:t>
      </w:r>
      <w:r>
        <w:rPr>
          <w:rFonts w:hint="default" w:ascii="Cambria" w:hAnsi="Cambria" w:cs="Cambria"/>
          <w:sz w:val="24"/>
          <w:szCs w:val="24"/>
        </w:rPr>
        <w:fldChar w:fldCharType="end"/>
      </w:r>
      <w:r>
        <w:rPr>
          <w:rFonts w:hint="default" w:ascii="Cambria" w:hAnsi="Cambria" w:cs="Cambria"/>
          <w:sz w:val="24"/>
          <w:szCs w:val="24"/>
        </w:rPr>
        <w:fldChar w:fldCharType="end"/>
      </w:r>
    </w:p>
    <w:p w14:paraId="3D24438C">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_Toc19439 </w:instrText>
      </w:r>
      <w:r>
        <w:rPr>
          <w:rFonts w:hint="default" w:ascii="Cambria" w:hAnsi="Cambria" w:cs="Cambria"/>
          <w:sz w:val="24"/>
          <w:szCs w:val="24"/>
        </w:rPr>
        <w:fldChar w:fldCharType="separate"/>
      </w:r>
      <w:r>
        <w:rPr>
          <w:rFonts w:hint="default" w:ascii="Cambria" w:hAnsi="Cambria" w:cs="Cambria"/>
          <w:sz w:val="24"/>
          <w:szCs w:val="24"/>
        </w:rPr>
        <w:t>4.1 Creating an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_Toc19439 \h </w:instrText>
      </w:r>
      <w:r>
        <w:rPr>
          <w:rFonts w:hint="default" w:ascii="Cambria" w:hAnsi="Cambria" w:cs="Cambria"/>
          <w:sz w:val="24"/>
          <w:szCs w:val="24"/>
        </w:rPr>
        <w:fldChar w:fldCharType="separate"/>
      </w:r>
      <w:r>
        <w:rPr>
          <w:rFonts w:hint="default" w:ascii="Cambria" w:hAnsi="Cambria" w:cs="Cambria"/>
          <w:sz w:val="24"/>
          <w:szCs w:val="24"/>
        </w:rPr>
        <w:t>7</w:t>
      </w:r>
      <w:r>
        <w:rPr>
          <w:rFonts w:hint="default" w:ascii="Cambria" w:hAnsi="Cambria" w:cs="Cambria"/>
          <w:sz w:val="24"/>
          <w:szCs w:val="24"/>
        </w:rPr>
        <w:fldChar w:fldCharType="end"/>
      </w:r>
      <w:r>
        <w:rPr>
          <w:rFonts w:hint="default" w:ascii="Cambria" w:hAnsi="Cambria" w:cs="Cambria"/>
          <w:sz w:val="24"/>
          <w:szCs w:val="24"/>
        </w:rPr>
        <w:fldChar w:fldCharType="end"/>
      </w:r>
    </w:p>
    <w:p w14:paraId="6017F08E">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_Toc28335 </w:instrText>
      </w:r>
      <w:r>
        <w:rPr>
          <w:rFonts w:hint="default" w:ascii="Cambria" w:hAnsi="Cambria" w:cs="Cambria"/>
          <w:sz w:val="24"/>
          <w:szCs w:val="24"/>
        </w:rPr>
        <w:fldChar w:fldCharType="separate"/>
      </w:r>
      <w:r>
        <w:rPr>
          <w:rFonts w:hint="default" w:ascii="Cambria" w:hAnsi="Cambria" w:cs="Cambria"/>
          <w:sz w:val="24"/>
          <w:szCs w:val="24"/>
        </w:rPr>
        <w:t>4.2 Returning to an existing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_Toc28335 \h </w:instrText>
      </w:r>
      <w:r>
        <w:rPr>
          <w:rFonts w:hint="default" w:ascii="Cambria" w:hAnsi="Cambria" w:cs="Cambria"/>
          <w:sz w:val="24"/>
          <w:szCs w:val="24"/>
        </w:rPr>
        <w:fldChar w:fldCharType="separate"/>
      </w:r>
      <w:r>
        <w:rPr>
          <w:rFonts w:hint="default" w:ascii="Cambria" w:hAnsi="Cambria" w:cs="Cambria"/>
          <w:sz w:val="24"/>
          <w:szCs w:val="24"/>
        </w:rPr>
        <w:t>7</w:t>
      </w:r>
      <w:r>
        <w:rPr>
          <w:rFonts w:hint="default" w:ascii="Cambria" w:hAnsi="Cambria" w:cs="Cambria"/>
          <w:sz w:val="24"/>
          <w:szCs w:val="24"/>
        </w:rPr>
        <w:fldChar w:fldCharType="end"/>
      </w:r>
      <w:r>
        <w:rPr>
          <w:rFonts w:hint="default" w:ascii="Cambria" w:hAnsi="Cambria" w:cs="Cambria"/>
          <w:sz w:val="24"/>
          <w:szCs w:val="24"/>
        </w:rPr>
        <w:fldChar w:fldCharType="end"/>
      </w:r>
    </w:p>
    <w:p w14:paraId="551E86CB">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_Toc23252 </w:instrText>
      </w:r>
      <w:r>
        <w:rPr>
          <w:rFonts w:hint="default" w:ascii="Cambria" w:hAnsi="Cambria" w:cs="Cambria"/>
          <w:sz w:val="24"/>
          <w:szCs w:val="24"/>
        </w:rPr>
        <w:fldChar w:fldCharType="separate"/>
      </w:r>
      <w:r>
        <w:rPr>
          <w:rFonts w:hint="default" w:ascii="Cambria" w:hAnsi="Cambria" w:cs="Cambria"/>
          <w:sz w:val="24"/>
          <w:szCs w:val="24"/>
        </w:rPr>
        <w:t>4.3 The dashboard</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_Toc23252 \h </w:instrText>
      </w:r>
      <w:r>
        <w:rPr>
          <w:rFonts w:hint="default" w:ascii="Cambria" w:hAnsi="Cambria" w:cs="Cambria"/>
          <w:sz w:val="24"/>
          <w:szCs w:val="24"/>
        </w:rPr>
        <w:fldChar w:fldCharType="separate"/>
      </w:r>
      <w:r>
        <w:rPr>
          <w:rFonts w:hint="default" w:ascii="Cambria" w:hAnsi="Cambria" w:cs="Cambria"/>
          <w:sz w:val="24"/>
          <w:szCs w:val="24"/>
        </w:rPr>
        <w:t>7</w:t>
      </w:r>
      <w:r>
        <w:rPr>
          <w:rFonts w:hint="default" w:ascii="Cambria" w:hAnsi="Cambria" w:cs="Cambria"/>
          <w:sz w:val="24"/>
          <w:szCs w:val="24"/>
        </w:rPr>
        <w:fldChar w:fldCharType="end"/>
      </w:r>
      <w:r>
        <w:rPr>
          <w:rFonts w:hint="default" w:ascii="Cambria" w:hAnsi="Cambria" w:cs="Cambria"/>
          <w:sz w:val="24"/>
          <w:szCs w:val="24"/>
        </w:rPr>
        <w:fldChar w:fldCharType="end"/>
      </w:r>
    </w:p>
    <w:p w14:paraId="2559D452">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_Toc17954 </w:instrText>
      </w:r>
      <w:r>
        <w:rPr>
          <w:rFonts w:hint="default" w:ascii="Cambria" w:hAnsi="Cambria" w:cs="Cambria"/>
          <w:sz w:val="24"/>
          <w:szCs w:val="24"/>
        </w:rPr>
        <w:fldChar w:fldCharType="separate"/>
      </w:r>
      <w:r>
        <w:rPr>
          <w:rFonts w:hint="default" w:ascii="Cambria" w:hAnsi="Cambria" w:cs="Cambria"/>
          <w:sz w:val="24"/>
          <w:szCs w:val="24"/>
        </w:rPr>
        <w:t>4.4 Checking teams in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_Toc17954 \h </w:instrText>
      </w:r>
      <w:r>
        <w:rPr>
          <w:rFonts w:hint="default" w:ascii="Cambria" w:hAnsi="Cambria" w:cs="Cambria"/>
          <w:sz w:val="24"/>
          <w:szCs w:val="24"/>
        </w:rPr>
        <w:fldChar w:fldCharType="separate"/>
      </w:r>
      <w:r>
        <w:rPr>
          <w:rFonts w:hint="default" w:ascii="Cambria" w:hAnsi="Cambria" w:cs="Cambria"/>
          <w:sz w:val="24"/>
          <w:szCs w:val="24"/>
        </w:rPr>
        <w:t>7</w:t>
      </w:r>
      <w:r>
        <w:rPr>
          <w:rFonts w:hint="default" w:ascii="Cambria" w:hAnsi="Cambria" w:cs="Cambria"/>
          <w:sz w:val="24"/>
          <w:szCs w:val="24"/>
        </w:rPr>
        <w:fldChar w:fldCharType="end"/>
      </w:r>
      <w:r>
        <w:rPr>
          <w:rFonts w:hint="default" w:ascii="Cambria" w:hAnsi="Cambria" w:cs="Cambria"/>
          <w:sz w:val="24"/>
          <w:szCs w:val="24"/>
        </w:rPr>
        <w:fldChar w:fldCharType="end"/>
      </w:r>
    </w:p>
    <w:p w14:paraId="497E045C">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_Toc11826 </w:instrText>
      </w:r>
      <w:r>
        <w:rPr>
          <w:rFonts w:hint="default" w:ascii="Cambria" w:hAnsi="Cambria" w:cs="Cambria"/>
          <w:sz w:val="24"/>
          <w:szCs w:val="24"/>
        </w:rPr>
        <w:fldChar w:fldCharType="separate"/>
      </w:r>
      <w:r>
        <w:rPr>
          <w:rFonts w:hint="default" w:ascii="Cambria" w:hAnsi="Cambria" w:cs="Cambria"/>
          <w:sz w:val="24"/>
          <w:szCs w:val="24"/>
        </w:rPr>
        <w:t>4.5 Judging settings (owner-only card)</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_Toc11826 \h </w:instrText>
      </w:r>
      <w:r>
        <w:rPr>
          <w:rFonts w:hint="default" w:ascii="Cambria" w:hAnsi="Cambria" w:cs="Cambria"/>
          <w:sz w:val="24"/>
          <w:szCs w:val="24"/>
        </w:rPr>
        <w:fldChar w:fldCharType="separate"/>
      </w:r>
      <w:r>
        <w:rPr>
          <w:rFonts w:hint="default" w:ascii="Cambria" w:hAnsi="Cambria" w:cs="Cambria"/>
          <w:sz w:val="24"/>
          <w:szCs w:val="24"/>
        </w:rPr>
        <w:t>8</w:t>
      </w:r>
      <w:r>
        <w:rPr>
          <w:rFonts w:hint="default" w:ascii="Cambria" w:hAnsi="Cambria" w:cs="Cambria"/>
          <w:sz w:val="24"/>
          <w:szCs w:val="24"/>
        </w:rPr>
        <w:fldChar w:fldCharType="end"/>
      </w:r>
      <w:r>
        <w:rPr>
          <w:rFonts w:hint="default" w:ascii="Cambria" w:hAnsi="Cambria" w:cs="Cambria"/>
          <w:sz w:val="24"/>
          <w:szCs w:val="24"/>
        </w:rPr>
        <w:fldChar w:fldCharType="end"/>
      </w:r>
    </w:p>
    <w:p w14:paraId="0DDFDE5B">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_Toc3203 </w:instrText>
      </w:r>
      <w:r>
        <w:rPr>
          <w:rFonts w:hint="default" w:ascii="Cambria" w:hAnsi="Cambria" w:cs="Cambria"/>
          <w:sz w:val="24"/>
          <w:szCs w:val="24"/>
        </w:rPr>
        <w:fldChar w:fldCharType="separate"/>
      </w:r>
      <w:r>
        <w:rPr>
          <w:rFonts w:hint="default" w:ascii="Cambria" w:hAnsi="Cambria" w:cs="Cambria"/>
          <w:sz w:val="24"/>
          <w:szCs w:val="24"/>
        </w:rPr>
        <w:t>4.6 Stopping and resuming the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_Toc3203 \h </w:instrText>
      </w:r>
      <w:r>
        <w:rPr>
          <w:rFonts w:hint="default" w:ascii="Cambria" w:hAnsi="Cambria" w:cs="Cambria"/>
          <w:sz w:val="24"/>
          <w:szCs w:val="24"/>
        </w:rPr>
        <w:fldChar w:fldCharType="separate"/>
      </w:r>
      <w:r>
        <w:rPr>
          <w:rFonts w:hint="default" w:ascii="Cambria" w:hAnsi="Cambria" w:cs="Cambria"/>
          <w:sz w:val="24"/>
          <w:szCs w:val="24"/>
        </w:rPr>
        <w:t>8</w:t>
      </w:r>
      <w:r>
        <w:rPr>
          <w:rFonts w:hint="default" w:ascii="Cambria" w:hAnsi="Cambria" w:cs="Cambria"/>
          <w:sz w:val="24"/>
          <w:szCs w:val="24"/>
        </w:rPr>
        <w:fldChar w:fldCharType="end"/>
      </w:r>
      <w:r>
        <w:rPr>
          <w:rFonts w:hint="default" w:ascii="Cambria" w:hAnsi="Cambria" w:cs="Cambria"/>
          <w:sz w:val="24"/>
          <w:szCs w:val="24"/>
        </w:rPr>
        <w:fldChar w:fldCharType="end"/>
      </w:r>
    </w:p>
    <w:p w14:paraId="64D4E79E">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_Toc12477 </w:instrText>
      </w:r>
      <w:r>
        <w:rPr>
          <w:rFonts w:hint="default" w:ascii="Cambria" w:hAnsi="Cambria" w:cs="Cambria"/>
          <w:sz w:val="24"/>
          <w:szCs w:val="24"/>
        </w:rPr>
        <w:fldChar w:fldCharType="separate"/>
      </w:r>
      <w:r>
        <w:rPr>
          <w:rFonts w:hint="default" w:ascii="Cambria" w:hAnsi="Cambria" w:cs="Cambria"/>
          <w:sz w:val="24"/>
          <w:szCs w:val="24"/>
        </w:rPr>
        <w:t>4.7 Publishing the results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_Toc12477 \h </w:instrText>
      </w:r>
      <w:r>
        <w:rPr>
          <w:rFonts w:hint="default" w:ascii="Cambria" w:hAnsi="Cambria" w:cs="Cambria"/>
          <w:sz w:val="24"/>
          <w:szCs w:val="24"/>
        </w:rPr>
        <w:fldChar w:fldCharType="separate"/>
      </w:r>
      <w:r>
        <w:rPr>
          <w:rFonts w:hint="default" w:ascii="Cambria" w:hAnsi="Cambria" w:cs="Cambria"/>
          <w:sz w:val="24"/>
          <w:szCs w:val="24"/>
        </w:rPr>
        <w:t>8</w:t>
      </w:r>
      <w:r>
        <w:rPr>
          <w:rFonts w:hint="default" w:ascii="Cambria" w:hAnsi="Cambria" w:cs="Cambria"/>
          <w:sz w:val="24"/>
          <w:szCs w:val="24"/>
        </w:rPr>
        <w:fldChar w:fldCharType="end"/>
      </w:r>
      <w:r>
        <w:rPr>
          <w:rFonts w:hint="default" w:ascii="Cambria" w:hAnsi="Cambria" w:cs="Cambria"/>
          <w:sz w:val="24"/>
          <w:szCs w:val="24"/>
        </w:rPr>
        <w:fldChar w:fldCharType="end"/>
      </w:r>
    </w:p>
    <w:p w14:paraId="21178FE5">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_Toc15992 </w:instrText>
      </w:r>
      <w:r>
        <w:rPr>
          <w:rFonts w:hint="default" w:ascii="Cambria" w:hAnsi="Cambria" w:cs="Cambria"/>
          <w:sz w:val="24"/>
          <w:szCs w:val="24"/>
        </w:rPr>
        <w:fldChar w:fldCharType="separate"/>
      </w:r>
      <w:r>
        <w:rPr>
          <w:rFonts w:hint="default" w:ascii="Cambria" w:hAnsi="Cambria" w:cs="Cambria"/>
          <w:sz w:val="24"/>
          <w:szCs w:val="24"/>
        </w:rPr>
        <w:t>4.8 Importing result codes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_Toc15992 \h </w:instrText>
      </w:r>
      <w:r>
        <w:rPr>
          <w:rFonts w:hint="default" w:ascii="Cambria" w:hAnsi="Cambria" w:cs="Cambria"/>
          <w:sz w:val="24"/>
          <w:szCs w:val="24"/>
        </w:rPr>
        <w:fldChar w:fldCharType="separate"/>
      </w:r>
      <w:r>
        <w:rPr>
          <w:rFonts w:hint="default" w:ascii="Cambria" w:hAnsi="Cambria" w:cs="Cambria"/>
          <w:sz w:val="24"/>
          <w:szCs w:val="24"/>
        </w:rPr>
        <w:t>8</w:t>
      </w:r>
      <w:r>
        <w:rPr>
          <w:rFonts w:hint="default" w:ascii="Cambria" w:hAnsi="Cambria" w:cs="Cambria"/>
          <w:sz w:val="24"/>
          <w:szCs w:val="24"/>
        </w:rPr>
        <w:fldChar w:fldCharType="end"/>
      </w:r>
      <w:r>
        <w:rPr>
          <w:rFonts w:hint="default" w:ascii="Cambria" w:hAnsi="Cambria" w:cs="Cambria"/>
          <w:sz w:val="24"/>
          <w:szCs w:val="24"/>
        </w:rPr>
        <w:fldChar w:fldCharType="end"/>
      </w:r>
    </w:p>
    <w:p w14:paraId="5F8859B4">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_Toc15936 </w:instrText>
      </w:r>
      <w:r>
        <w:rPr>
          <w:rFonts w:hint="default" w:ascii="Cambria" w:hAnsi="Cambria" w:cs="Cambria"/>
          <w:sz w:val="24"/>
          <w:szCs w:val="24"/>
        </w:rPr>
        <w:fldChar w:fldCharType="separate"/>
      </w:r>
      <w:r>
        <w:rPr>
          <w:rFonts w:hint="default" w:ascii="Cambria" w:hAnsi="Cambria" w:cs="Cambria"/>
          <w:sz w:val="24"/>
          <w:szCs w:val="24"/>
        </w:rPr>
        <w:t>4.9 Downloads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_Toc15936 \h </w:instrText>
      </w:r>
      <w:r>
        <w:rPr>
          <w:rFonts w:hint="default" w:ascii="Cambria" w:hAnsi="Cambria" w:cs="Cambria"/>
          <w:sz w:val="24"/>
          <w:szCs w:val="24"/>
        </w:rPr>
        <w:fldChar w:fldCharType="separate"/>
      </w:r>
      <w:r>
        <w:rPr>
          <w:rFonts w:hint="default" w:ascii="Cambria" w:hAnsi="Cambria" w:cs="Cambria"/>
          <w:sz w:val="24"/>
          <w:szCs w:val="24"/>
        </w:rPr>
        <w:t>8</w:t>
      </w:r>
      <w:r>
        <w:rPr>
          <w:rFonts w:hint="default" w:ascii="Cambria" w:hAnsi="Cambria" w:cs="Cambria"/>
          <w:sz w:val="24"/>
          <w:szCs w:val="24"/>
        </w:rPr>
        <w:fldChar w:fldCharType="end"/>
      </w:r>
      <w:r>
        <w:rPr>
          <w:rFonts w:hint="default" w:ascii="Cambria" w:hAnsi="Cambria" w:cs="Cambria"/>
          <w:sz w:val="24"/>
          <w:szCs w:val="24"/>
        </w:rPr>
        <w:fldChar w:fldCharType="end"/>
      </w:r>
    </w:p>
    <w:p w14:paraId="58368828">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_Toc15218 </w:instrText>
      </w:r>
      <w:r>
        <w:rPr>
          <w:rFonts w:hint="default" w:ascii="Cambria" w:hAnsi="Cambria" w:cs="Cambria"/>
          <w:sz w:val="24"/>
          <w:szCs w:val="24"/>
        </w:rPr>
        <w:fldChar w:fldCharType="separate"/>
      </w:r>
      <w:r>
        <w:rPr>
          <w:rFonts w:hint="default" w:ascii="Cambria" w:hAnsi="Cambria" w:cs="Cambria"/>
          <w:sz w:val="24"/>
          <w:szCs w:val="24"/>
        </w:rPr>
        <w:t>5. Guide for judges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_Toc15218 \h </w:instrText>
      </w:r>
      <w:r>
        <w:rPr>
          <w:rFonts w:hint="default" w:ascii="Cambria" w:hAnsi="Cambria" w:cs="Cambria"/>
          <w:sz w:val="24"/>
          <w:szCs w:val="24"/>
        </w:rPr>
        <w:fldChar w:fldCharType="separate"/>
      </w:r>
      <w:r>
        <w:rPr>
          <w:rFonts w:hint="default" w:ascii="Cambria" w:hAnsi="Cambria" w:cs="Cambria"/>
          <w:sz w:val="24"/>
          <w:szCs w:val="24"/>
        </w:rPr>
        <w:t>9</w:t>
      </w:r>
      <w:r>
        <w:rPr>
          <w:rFonts w:hint="default" w:ascii="Cambria" w:hAnsi="Cambria" w:cs="Cambria"/>
          <w:sz w:val="24"/>
          <w:szCs w:val="24"/>
        </w:rPr>
        <w:fldChar w:fldCharType="end"/>
      </w:r>
      <w:r>
        <w:rPr>
          <w:rFonts w:hint="default" w:ascii="Cambria" w:hAnsi="Cambria" w:cs="Cambria"/>
          <w:sz w:val="24"/>
          <w:szCs w:val="24"/>
        </w:rPr>
        <w:fldChar w:fldCharType="end"/>
      </w:r>
    </w:p>
    <w:p w14:paraId="62E686FA">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_Toc10221 </w:instrText>
      </w:r>
      <w:r>
        <w:rPr>
          <w:rFonts w:hint="default" w:ascii="Cambria" w:hAnsi="Cambria" w:cs="Cambria"/>
          <w:sz w:val="24"/>
          <w:szCs w:val="24"/>
        </w:rPr>
        <w:fldChar w:fldCharType="separate"/>
      </w:r>
      <w:r>
        <w:rPr>
          <w:rFonts w:hint="default" w:ascii="Cambria" w:hAnsi="Cambria" w:cs="Cambria"/>
          <w:sz w:val="24"/>
          <w:szCs w:val="24"/>
        </w:rPr>
        <w:t>5.1 Signing in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_Toc10221 \h </w:instrText>
      </w:r>
      <w:r>
        <w:rPr>
          <w:rFonts w:hint="default" w:ascii="Cambria" w:hAnsi="Cambria" w:cs="Cambria"/>
          <w:sz w:val="24"/>
          <w:szCs w:val="24"/>
        </w:rPr>
        <w:fldChar w:fldCharType="separate"/>
      </w:r>
      <w:r>
        <w:rPr>
          <w:rFonts w:hint="default" w:ascii="Cambria" w:hAnsi="Cambria" w:cs="Cambria"/>
          <w:sz w:val="24"/>
          <w:szCs w:val="24"/>
        </w:rPr>
        <w:t>9</w:t>
      </w:r>
      <w:r>
        <w:rPr>
          <w:rFonts w:hint="default" w:ascii="Cambria" w:hAnsi="Cambria" w:cs="Cambria"/>
          <w:sz w:val="24"/>
          <w:szCs w:val="24"/>
        </w:rPr>
        <w:fldChar w:fldCharType="end"/>
      </w:r>
      <w:r>
        <w:rPr>
          <w:rFonts w:hint="default" w:ascii="Cambria" w:hAnsi="Cambria" w:cs="Cambria"/>
          <w:sz w:val="24"/>
          <w:szCs w:val="24"/>
        </w:rPr>
        <w:fldChar w:fldCharType="end"/>
      </w:r>
    </w:p>
    <w:p w14:paraId="7E8EDC33">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_Toc26938 </w:instrText>
      </w:r>
      <w:r>
        <w:rPr>
          <w:rFonts w:hint="default" w:ascii="Cambria" w:hAnsi="Cambria" w:cs="Cambria"/>
          <w:sz w:val="24"/>
          <w:szCs w:val="24"/>
        </w:rPr>
        <w:fldChar w:fldCharType="separate"/>
      </w:r>
      <w:r>
        <w:rPr>
          <w:rFonts w:hint="default" w:ascii="Cambria" w:hAnsi="Cambria" w:cs="Cambria"/>
          <w:sz w:val="24"/>
          <w:szCs w:val="24"/>
        </w:rPr>
        <w:t>5.2 Scoring a submission</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_Toc26938 \h </w:instrText>
      </w:r>
      <w:r>
        <w:rPr>
          <w:rFonts w:hint="default" w:ascii="Cambria" w:hAnsi="Cambria" w:cs="Cambria"/>
          <w:sz w:val="24"/>
          <w:szCs w:val="24"/>
        </w:rPr>
        <w:fldChar w:fldCharType="separate"/>
      </w:r>
      <w:r>
        <w:rPr>
          <w:rFonts w:hint="default" w:ascii="Cambria" w:hAnsi="Cambria" w:cs="Cambria"/>
          <w:sz w:val="24"/>
          <w:szCs w:val="24"/>
        </w:rPr>
        <w:t>9</w:t>
      </w:r>
      <w:r>
        <w:rPr>
          <w:rFonts w:hint="default" w:ascii="Cambria" w:hAnsi="Cambria" w:cs="Cambria"/>
          <w:sz w:val="24"/>
          <w:szCs w:val="24"/>
        </w:rPr>
        <w:fldChar w:fldCharType="end"/>
      </w:r>
      <w:r>
        <w:rPr>
          <w:rFonts w:hint="default" w:ascii="Cambria" w:hAnsi="Cambria" w:cs="Cambria"/>
          <w:sz w:val="24"/>
          <w:szCs w:val="24"/>
        </w:rPr>
        <w:fldChar w:fldCharType="end"/>
      </w:r>
    </w:p>
    <w:p w14:paraId="7394AF8F">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_Toc14403 </w:instrText>
      </w:r>
      <w:r>
        <w:rPr>
          <w:rFonts w:hint="default" w:ascii="Cambria" w:hAnsi="Cambria" w:cs="Cambria"/>
          <w:sz w:val="24"/>
          <w:szCs w:val="24"/>
        </w:rPr>
        <w:fldChar w:fldCharType="separate"/>
      </w:r>
      <w:r>
        <w:rPr>
          <w:rFonts w:hint="default" w:ascii="Cambria" w:hAnsi="Cambria" w:cs="Cambria"/>
          <w:sz w:val="24"/>
          <w:szCs w:val="24"/>
        </w:rPr>
        <w:t>5.3 What judges can see</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_Toc14403 \h </w:instrText>
      </w:r>
      <w:r>
        <w:rPr>
          <w:rFonts w:hint="default" w:ascii="Cambria" w:hAnsi="Cambria" w:cs="Cambria"/>
          <w:sz w:val="24"/>
          <w:szCs w:val="24"/>
        </w:rPr>
        <w:fldChar w:fldCharType="separate"/>
      </w:r>
      <w:r>
        <w:rPr>
          <w:rFonts w:hint="default" w:ascii="Cambria" w:hAnsi="Cambria" w:cs="Cambria"/>
          <w:sz w:val="24"/>
          <w:szCs w:val="24"/>
        </w:rPr>
        <w:t>9</w:t>
      </w:r>
      <w:r>
        <w:rPr>
          <w:rFonts w:hint="default" w:ascii="Cambria" w:hAnsi="Cambria" w:cs="Cambria"/>
          <w:sz w:val="24"/>
          <w:szCs w:val="24"/>
        </w:rPr>
        <w:fldChar w:fldCharType="end"/>
      </w:r>
      <w:r>
        <w:rPr>
          <w:rFonts w:hint="default" w:ascii="Cambria" w:hAnsi="Cambria" w:cs="Cambria"/>
          <w:sz w:val="24"/>
          <w:szCs w:val="24"/>
        </w:rPr>
        <w:fldChar w:fldCharType="end"/>
      </w:r>
    </w:p>
    <w:p w14:paraId="278D68E5">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_Toc23752 </w:instrText>
      </w:r>
      <w:r>
        <w:rPr>
          <w:rFonts w:hint="default" w:ascii="Cambria" w:hAnsi="Cambria" w:cs="Cambria"/>
          <w:sz w:val="24"/>
          <w:szCs w:val="24"/>
        </w:rPr>
        <w:fldChar w:fldCharType="separate"/>
      </w:r>
      <w:r>
        <w:rPr>
          <w:rFonts w:hint="default" w:ascii="Cambria" w:hAnsi="Cambria" w:cs="Cambria"/>
          <w:sz w:val="24"/>
          <w:szCs w:val="24"/>
        </w:rPr>
        <w:t>5.4 The rubrics</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_Toc23752 \h </w:instrText>
      </w:r>
      <w:r>
        <w:rPr>
          <w:rFonts w:hint="default" w:ascii="Cambria" w:hAnsi="Cambria" w:cs="Cambria"/>
          <w:sz w:val="24"/>
          <w:szCs w:val="24"/>
        </w:rPr>
        <w:fldChar w:fldCharType="separate"/>
      </w:r>
      <w:r>
        <w:rPr>
          <w:rFonts w:hint="default" w:ascii="Cambria" w:hAnsi="Cambria" w:cs="Cambria"/>
          <w:sz w:val="24"/>
          <w:szCs w:val="24"/>
        </w:rPr>
        <w:t>9</w:t>
      </w:r>
      <w:r>
        <w:rPr>
          <w:rFonts w:hint="default" w:ascii="Cambria" w:hAnsi="Cambria" w:cs="Cambria"/>
          <w:sz w:val="24"/>
          <w:szCs w:val="24"/>
        </w:rPr>
        <w:fldChar w:fldCharType="end"/>
      </w:r>
      <w:r>
        <w:rPr>
          <w:rFonts w:hint="default" w:ascii="Cambria" w:hAnsi="Cambria" w:cs="Cambria"/>
          <w:sz w:val="24"/>
          <w:szCs w:val="24"/>
        </w:rPr>
        <w:fldChar w:fldCharType="end"/>
      </w:r>
    </w:p>
    <w:p w14:paraId="0AE45AA6">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_Toc6920 </w:instrText>
      </w:r>
      <w:r>
        <w:rPr>
          <w:rFonts w:hint="default" w:ascii="Cambria" w:hAnsi="Cambria" w:cs="Cambria"/>
          <w:sz w:val="24"/>
          <w:szCs w:val="24"/>
        </w:rPr>
        <w:fldChar w:fldCharType="separate"/>
      </w:r>
      <w:r>
        <w:rPr>
          <w:rFonts w:hint="default" w:ascii="Cambria" w:hAnsi="Cambria" w:cs="Cambria"/>
          <w:sz w:val="24"/>
          <w:szCs w:val="24"/>
        </w:rPr>
        <w:t>6. Command display (live leaderboard)</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_Toc6920 \h </w:instrText>
      </w:r>
      <w:r>
        <w:rPr>
          <w:rFonts w:hint="default" w:ascii="Cambria" w:hAnsi="Cambria" w:cs="Cambria"/>
          <w:sz w:val="24"/>
          <w:szCs w:val="24"/>
        </w:rPr>
        <w:fldChar w:fldCharType="separate"/>
      </w:r>
      <w:r>
        <w:rPr>
          <w:rFonts w:hint="default" w:ascii="Cambria" w:hAnsi="Cambria" w:cs="Cambria"/>
          <w:sz w:val="24"/>
          <w:szCs w:val="24"/>
        </w:rPr>
        <w:t>10</w:t>
      </w:r>
      <w:r>
        <w:rPr>
          <w:rFonts w:hint="default" w:ascii="Cambria" w:hAnsi="Cambria" w:cs="Cambria"/>
          <w:sz w:val="24"/>
          <w:szCs w:val="24"/>
        </w:rPr>
        <w:fldChar w:fldCharType="end"/>
      </w:r>
      <w:r>
        <w:rPr>
          <w:rFonts w:hint="default" w:ascii="Cambria" w:hAnsi="Cambria" w:cs="Cambria"/>
          <w:sz w:val="24"/>
          <w:szCs w:val="24"/>
        </w:rPr>
        <w:fldChar w:fldCharType="end"/>
      </w:r>
    </w:p>
    <w:p w14:paraId="1B6DAC19">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_Toc31435 </w:instrText>
      </w:r>
      <w:r>
        <w:rPr>
          <w:rFonts w:hint="default" w:ascii="Cambria" w:hAnsi="Cambria" w:cs="Cambria"/>
          <w:sz w:val="24"/>
          <w:szCs w:val="24"/>
        </w:rPr>
        <w:fldChar w:fldCharType="separate"/>
      </w:r>
      <w:r>
        <w:rPr>
          <w:rFonts w:hint="default" w:ascii="Cambria" w:hAnsi="Cambria" w:cs="Cambria"/>
          <w:sz w:val="24"/>
          <w:szCs w:val="24"/>
        </w:rPr>
        <w:t>6.1 How the leaderboard score is worked out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_Toc31435 \h </w:instrText>
      </w:r>
      <w:r>
        <w:rPr>
          <w:rFonts w:hint="default" w:ascii="Cambria" w:hAnsi="Cambria" w:cs="Cambria"/>
          <w:sz w:val="24"/>
          <w:szCs w:val="24"/>
        </w:rPr>
        <w:fldChar w:fldCharType="separate"/>
      </w:r>
      <w:r>
        <w:rPr>
          <w:rFonts w:hint="default" w:ascii="Cambria" w:hAnsi="Cambria" w:cs="Cambria"/>
          <w:sz w:val="24"/>
          <w:szCs w:val="24"/>
        </w:rPr>
        <w:t>10</w:t>
      </w:r>
      <w:r>
        <w:rPr>
          <w:rFonts w:hint="default" w:ascii="Cambria" w:hAnsi="Cambria" w:cs="Cambria"/>
          <w:sz w:val="24"/>
          <w:szCs w:val="24"/>
        </w:rPr>
        <w:fldChar w:fldCharType="end"/>
      </w:r>
      <w:r>
        <w:rPr>
          <w:rFonts w:hint="default" w:ascii="Cambria" w:hAnsi="Cambria" w:cs="Cambria"/>
          <w:sz w:val="24"/>
          <w:szCs w:val="24"/>
        </w:rPr>
        <w:fldChar w:fldCharType="end"/>
      </w:r>
    </w:p>
    <w:p w14:paraId="17FA0390">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_Toc29224 </w:instrText>
      </w:r>
      <w:r>
        <w:rPr>
          <w:rFonts w:hint="default" w:ascii="Cambria" w:hAnsi="Cambria" w:cs="Cambria"/>
          <w:sz w:val="24"/>
          <w:szCs w:val="24"/>
        </w:rPr>
        <w:fldChar w:fldCharType="separate"/>
      </w:r>
      <w:r>
        <w:rPr>
          <w:rFonts w:hint="default" w:ascii="Cambria" w:hAnsi="Cambria" w:cs="Cambria"/>
          <w:sz w:val="24"/>
          <w:szCs w:val="24"/>
        </w:rPr>
        <w:t>7. Running an event: checklist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_Toc29224 \h </w:instrText>
      </w:r>
      <w:r>
        <w:rPr>
          <w:rFonts w:hint="default" w:ascii="Cambria" w:hAnsi="Cambria" w:cs="Cambria"/>
          <w:sz w:val="24"/>
          <w:szCs w:val="24"/>
        </w:rPr>
        <w:fldChar w:fldCharType="separate"/>
      </w:r>
      <w:r>
        <w:rPr>
          <w:rFonts w:hint="default" w:ascii="Cambria" w:hAnsi="Cambria" w:cs="Cambria"/>
          <w:sz w:val="24"/>
          <w:szCs w:val="24"/>
        </w:rPr>
        <w:t>10</w:t>
      </w:r>
      <w:r>
        <w:rPr>
          <w:rFonts w:hint="default" w:ascii="Cambria" w:hAnsi="Cambria" w:cs="Cambria"/>
          <w:sz w:val="24"/>
          <w:szCs w:val="24"/>
        </w:rPr>
        <w:fldChar w:fldCharType="end"/>
      </w:r>
      <w:r>
        <w:rPr>
          <w:rFonts w:hint="default" w:ascii="Cambria" w:hAnsi="Cambria" w:cs="Cambria"/>
          <w:sz w:val="24"/>
          <w:szCs w:val="24"/>
        </w:rPr>
        <w:fldChar w:fldCharType="end"/>
      </w:r>
    </w:p>
    <w:p w14:paraId="7CD62DE9">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_Toc21909 </w:instrText>
      </w:r>
      <w:r>
        <w:rPr>
          <w:rFonts w:hint="default" w:ascii="Cambria" w:hAnsi="Cambria" w:cs="Cambria"/>
          <w:sz w:val="24"/>
          <w:szCs w:val="24"/>
        </w:rPr>
        <w:fldChar w:fldCharType="separate"/>
      </w:r>
      <w:r>
        <w:rPr>
          <w:rFonts w:hint="default" w:ascii="Cambria" w:hAnsi="Cambria" w:cs="Cambria"/>
          <w:sz w:val="24"/>
          <w:szCs w:val="24"/>
        </w:rPr>
        <w:t>7.1 Before the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_Toc21909 \h </w:instrText>
      </w:r>
      <w:r>
        <w:rPr>
          <w:rFonts w:hint="default" w:ascii="Cambria" w:hAnsi="Cambria" w:cs="Cambria"/>
          <w:sz w:val="24"/>
          <w:szCs w:val="24"/>
        </w:rPr>
        <w:fldChar w:fldCharType="separate"/>
      </w:r>
      <w:r>
        <w:rPr>
          <w:rFonts w:hint="default" w:ascii="Cambria" w:hAnsi="Cambria" w:cs="Cambria"/>
          <w:sz w:val="24"/>
          <w:szCs w:val="24"/>
        </w:rPr>
        <w:t>10</w:t>
      </w:r>
      <w:r>
        <w:rPr>
          <w:rFonts w:hint="default" w:ascii="Cambria" w:hAnsi="Cambria" w:cs="Cambria"/>
          <w:sz w:val="24"/>
          <w:szCs w:val="24"/>
        </w:rPr>
        <w:fldChar w:fldCharType="end"/>
      </w:r>
      <w:r>
        <w:rPr>
          <w:rFonts w:hint="default" w:ascii="Cambria" w:hAnsi="Cambria" w:cs="Cambria"/>
          <w:sz w:val="24"/>
          <w:szCs w:val="24"/>
        </w:rPr>
        <w:fldChar w:fldCharType="end"/>
      </w:r>
    </w:p>
    <w:p w14:paraId="7D5D3835">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_Toc26230 </w:instrText>
      </w:r>
      <w:r>
        <w:rPr>
          <w:rFonts w:hint="default" w:ascii="Cambria" w:hAnsi="Cambria" w:cs="Cambria"/>
          <w:sz w:val="24"/>
          <w:szCs w:val="24"/>
        </w:rPr>
        <w:fldChar w:fldCharType="separate"/>
      </w:r>
      <w:r>
        <w:rPr>
          <w:rFonts w:hint="default" w:ascii="Cambria" w:hAnsi="Cambria" w:cs="Cambria"/>
          <w:sz w:val="24"/>
          <w:szCs w:val="24"/>
        </w:rPr>
        <w:t>7.2 During the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_Toc26230 \h </w:instrText>
      </w:r>
      <w:r>
        <w:rPr>
          <w:rFonts w:hint="default" w:ascii="Cambria" w:hAnsi="Cambria" w:cs="Cambria"/>
          <w:sz w:val="24"/>
          <w:szCs w:val="24"/>
        </w:rPr>
        <w:fldChar w:fldCharType="separate"/>
      </w:r>
      <w:r>
        <w:rPr>
          <w:rFonts w:hint="default" w:ascii="Cambria" w:hAnsi="Cambria" w:cs="Cambria"/>
          <w:sz w:val="24"/>
          <w:szCs w:val="24"/>
        </w:rPr>
        <w:t>10</w:t>
      </w:r>
      <w:r>
        <w:rPr>
          <w:rFonts w:hint="default" w:ascii="Cambria" w:hAnsi="Cambria" w:cs="Cambria"/>
          <w:sz w:val="24"/>
          <w:szCs w:val="24"/>
        </w:rPr>
        <w:fldChar w:fldCharType="end"/>
      </w:r>
      <w:r>
        <w:rPr>
          <w:rFonts w:hint="default" w:ascii="Cambria" w:hAnsi="Cambria" w:cs="Cambria"/>
          <w:sz w:val="24"/>
          <w:szCs w:val="24"/>
        </w:rPr>
        <w:fldChar w:fldCharType="end"/>
      </w:r>
    </w:p>
    <w:p w14:paraId="05851505">
      <w:pPr>
        <w:pStyle w:val="39"/>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_Toc31558 </w:instrText>
      </w:r>
      <w:r>
        <w:rPr>
          <w:rFonts w:hint="default" w:ascii="Cambria" w:hAnsi="Cambria" w:cs="Cambria"/>
          <w:sz w:val="24"/>
          <w:szCs w:val="24"/>
        </w:rPr>
        <w:fldChar w:fldCharType="separate"/>
      </w:r>
      <w:r>
        <w:rPr>
          <w:rFonts w:hint="default" w:ascii="Cambria" w:hAnsi="Cambria" w:cs="Cambria"/>
          <w:sz w:val="24"/>
          <w:szCs w:val="24"/>
        </w:rPr>
        <w:t>7.3 After the event</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_Toc31558 \h </w:instrText>
      </w:r>
      <w:r>
        <w:rPr>
          <w:rFonts w:hint="default" w:ascii="Cambria" w:hAnsi="Cambria" w:cs="Cambria"/>
          <w:sz w:val="24"/>
          <w:szCs w:val="24"/>
        </w:rPr>
        <w:fldChar w:fldCharType="separate"/>
      </w:r>
      <w:r>
        <w:rPr>
          <w:rFonts w:hint="default" w:ascii="Cambria" w:hAnsi="Cambria" w:cs="Cambria"/>
          <w:sz w:val="24"/>
          <w:szCs w:val="24"/>
        </w:rPr>
        <w:t>11</w:t>
      </w:r>
      <w:r>
        <w:rPr>
          <w:rFonts w:hint="default" w:ascii="Cambria" w:hAnsi="Cambria" w:cs="Cambria"/>
          <w:sz w:val="24"/>
          <w:szCs w:val="24"/>
        </w:rPr>
        <w:fldChar w:fldCharType="end"/>
      </w:r>
      <w:r>
        <w:rPr>
          <w:rFonts w:hint="default" w:ascii="Cambria" w:hAnsi="Cambria" w:cs="Cambria"/>
          <w:sz w:val="24"/>
          <w:szCs w:val="24"/>
        </w:rPr>
        <w:fldChar w:fldCharType="end"/>
      </w:r>
    </w:p>
    <w:p w14:paraId="2D2DC3F2">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_Toc15276 </w:instrText>
      </w:r>
      <w:r>
        <w:rPr>
          <w:rFonts w:hint="default" w:ascii="Cambria" w:hAnsi="Cambria" w:cs="Cambria"/>
          <w:sz w:val="24"/>
          <w:szCs w:val="24"/>
        </w:rPr>
        <w:fldChar w:fldCharType="separate"/>
      </w:r>
      <w:r>
        <w:rPr>
          <w:rFonts w:hint="default" w:ascii="Cambria" w:hAnsi="Cambria" w:cs="Cambria"/>
          <w:sz w:val="24"/>
          <w:szCs w:val="24"/>
        </w:rPr>
        <w:t>8. Troubleshooting</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_Toc15276 \h </w:instrText>
      </w:r>
      <w:r>
        <w:rPr>
          <w:rFonts w:hint="default" w:ascii="Cambria" w:hAnsi="Cambria" w:cs="Cambria"/>
          <w:sz w:val="24"/>
          <w:szCs w:val="24"/>
        </w:rPr>
        <w:fldChar w:fldCharType="separate"/>
      </w:r>
      <w:r>
        <w:rPr>
          <w:rFonts w:hint="default" w:ascii="Cambria" w:hAnsi="Cambria" w:cs="Cambria"/>
          <w:sz w:val="24"/>
          <w:szCs w:val="24"/>
        </w:rPr>
        <w:t>11</w:t>
      </w:r>
      <w:r>
        <w:rPr>
          <w:rFonts w:hint="default" w:ascii="Cambria" w:hAnsi="Cambria" w:cs="Cambria"/>
          <w:sz w:val="24"/>
          <w:szCs w:val="24"/>
        </w:rPr>
        <w:fldChar w:fldCharType="end"/>
      </w:r>
      <w:r>
        <w:rPr>
          <w:rFonts w:hint="default" w:ascii="Cambria" w:hAnsi="Cambria" w:cs="Cambria"/>
          <w:sz w:val="24"/>
          <w:szCs w:val="24"/>
        </w:rPr>
        <w:fldChar w:fldCharType="end"/>
      </w:r>
    </w:p>
    <w:p w14:paraId="3EAB2462">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_Toc15977 </w:instrText>
      </w:r>
      <w:r>
        <w:rPr>
          <w:rFonts w:hint="default" w:ascii="Cambria" w:hAnsi="Cambria" w:cs="Cambria"/>
          <w:sz w:val="24"/>
          <w:szCs w:val="24"/>
        </w:rPr>
        <w:fldChar w:fldCharType="separate"/>
      </w:r>
      <w:r>
        <w:rPr>
          <w:rFonts w:hint="default" w:ascii="Cambria" w:hAnsi="Cambria" w:cs="Cambria"/>
          <w:sz w:val="24"/>
          <w:szCs w:val="24"/>
        </w:rPr>
        <w:t>9. Privacy and fair play</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_Toc15977 \h </w:instrText>
      </w:r>
      <w:r>
        <w:rPr>
          <w:rFonts w:hint="default" w:ascii="Cambria" w:hAnsi="Cambria" w:cs="Cambria"/>
          <w:sz w:val="24"/>
          <w:szCs w:val="24"/>
        </w:rPr>
        <w:fldChar w:fldCharType="separate"/>
      </w:r>
      <w:r>
        <w:rPr>
          <w:rFonts w:hint="default" w:ascii="Cambria" w:hAnsi="Cambria" w:cs="Cambria"/>
          <w:sz w:val="24"/>
          <w:szCs w:val="24"/>
        </w:rPr>
        <w:t>11</w:t>
      </w:r>
      <w:r>
        <w:rPr>
          <w:rFonts w:hint="default" w:ascii="Cambria" w:hAnsi="Cambria" w:cs="Cambria"/>
          <w:sz w:val="24"/>
          <w:szCs w:val="24"/>
        </w:rPr>
        <w:fldChar w:fldCharType="end"/>
      </w:r>
      <w:r>
        <w:rPr>
          <w:rFonts w:hint="default" w:ascii="Cambria" w:hAnsi="Cambria" w:cs="Cambria"/>
          <w:sz w:val="24"/>
          <w:szCs w:val="24"/>
        </w:rPr>
        <w:fldChar w:fldCharType="end"/>
      </w:r>
    </w:p>
    <w:p w14:paraId="703C475D">
      <w:pPr>
        <w:pStyle w:val="38"/>
        <w:tabs>
          <w:tab w:val="right" w:leader="dot" w:pos="9632"/>
        </w:tabs>
        <w:jc w:val="both"/>
        <w:rPr>
          <w:rFonts w:hint="default" w:ascii="Cambria" w:hAnsi="Cambria" w:cs="Cambria"/>
          <w:sz w:val="24"/>
          <w:szCs w:val="24"/>
        </w:rPr>
      </w:pPr>
      <w:r>
        <w:rPr>
          <w:rFonts w:hint="default" w:ascii="Cambria" w:hAnsi="Cambria" w:cs="Cambria"/>
          <w:sz w:val="24"/>
          <w:szCs w:val="24"/>
        </w:rPr>
        <w:fldChar w:fldCharType="begin"/>
      </w:r>
      <w:r>
        <w:rPr>
          <w:rFonts w:hint="default" w:ascii="Cambria" w:hAnsi="Cambria" w:cs="Cambria"/>
          <w:sz w:val="24"/>
          <w:szCs w:val="24"/>
        </w:rPr>
        <w:instrText xml:space="preserve"> HYPERLINK \l _Toc26900 </w:instrText>
      </w:r>
      <w:r>
        <w:rPr>
          <w:rFonts w:hint="default" w:ascii="Cambria" w:hAnsi="Cambria" w:cs="Cambria"/>
          <w:sz w:val="24"/>
          <w:szCs w:val="24"/>
        </w:rPr>
        <w:fldChar w:fldCharType="separate"/>
      </w:r>
      <w:r>
        <w:rPr>
          <w:rFonts w:hint="default" w:ascii="Cambria" w:hAnsi="Cambria" w:cs="Cambria"/>
          <w:sz w:val="24"/>
          <w:szCs w:val="24"/>
        </w:rPr>
        <w:t>10. Glossary</w:t>
      </w:r>
      <w:r>
        <w:rPr>
          <w:rFonts w:hint="default" w:ascii="Cambria" w:hAnsi="Cambria" w:cs="Cambria"/>
          <w:sz w:val="24"/>
          <w:szCs w:val="24"/>
        </w:rPr>
        <w:tab/>
      </w:r>
      <w:r>
        <w:rPr>
          <w:rFonts w:hint="default" w:ascii="Cambria" w:hAnsi="Cambria" w:cs="Cambria"/>
          <w:sz w:val="24"/>
          <w:szCs w:val="24"/>
        </w:rPr>
        <w:fldChar w:fldCharType="begin"/>
      </w:r>
      <w:r>
        <w:rPr>
          <w:rFonts w:hint="default" w:ascii="Cambria" w:hAnsi="Cambria" w:cs="Cambria"/>
          <w:sz w:val="24"/>
          <w:szCs w:val="24"/>
        </w:rPr>
        <w:instrText xml:space="preserve"> PAGEREF _Toc26900 \h </w:instrText>
      </w:r>
      <w:r>
        <w:rPr>
          <w:rFonts w:hint="default" w:ascii="Cambria" w:hAnsi="Cambria" w:cs="Cambria"/>
          <w:sz w:val="24"/>
          <w:szCs w:val="24"/>
        </w:rPr>
        <w:fldChar w:fldCharType="separate"/>
      </w:r>
      <w:r>
        <w:rPr>
          <w:rFonts w:hint="default" w:ascii="Cambria" w:hAnsi="Cambria" w:cs="Cambria"/>
          <w:sz w:val="24"/>
          <w:szCs w:val="24"/>
        </w:rPr>
        <w:t>11</w:t>
      </w:r>
      <w:r>
        <w:rPr>
          <w:rFonts w:hint="default" w:ascii="Cambria" w:hAnsi="Cambria" w:cs="Cambria"/>
          <w:sz w:val="24"/>
          <w:szCs w:val="24"/>
        </w:rPr>
        <w:fldChar w:fldCharType="end"/>
      </w:r>
      <w:r>
        <w:rPr>
          <w:rFonts w:hint="default" w:ascii="Cambria" w:hAnsi="Cambria" w:cs="Cambria"/>
          <w:sz w:val="24"/>
          <w:szCs w:val="24"/>
        </w:rPr>
        <w:fldChar w:fldCharType="end"/>
      </w:r>
    </w:p>
    <w:p w14:paraId="286DF7FE">
      <w:pPr>
        <w:jc w:val="both"/>
        <w:rPr>
          <w:rFonts w:hint="default" w:ascii="Cambria" w:hAnsi="Cambria" w:cs="Cambria"/>
          <w:sz w:val="24"/>
          <w:szCs w:val="24"/>
        </w:rPr>
      </w:pPr>
      <w:r>
        <w:rPr>
          <w:rFonts w:hint="default" w:ascii="Cambria" w:hAnsi="Cambria" w:cs="Cambria"/>
          <w:sz w:val="24"/>
          <w:szCs w:val="24"/>
        </w:rPr>
        <w:fldChar w:fldCharType="end"/>
      </w:r>
    </w:p>
    <w:p w14:paraId="4BD7288C">
      <w:pPr>
        <w:jc w:val="both"/>
        <w:rPr>
          <w:rFonts w:hint="default" w:ascii="Cambria" w:hAnsi="Cambria" w:cs="Cambria"/>
          <w:sz w:val="24"/>
          <w:szCs w:val="24"/>
        </w:rPr>
      </w:pPr>
      <w:r>
        <w:rPr>
          <w:rFonts w:hint="default" w:ascii="Cambria" w:hAnsi="Cambria" w:cs="Cambria"/>
          <w:sz w:val="24"/>
          <w:szCs w:val="24"/>
        </w:rPr>
        <w:br w:type="page"/>
      </w:r>
    </w:p>
    <w:p w14:paraId="749A8576">
      <w:pPr>
        <w:pStyle w:val="2"/>
        <w:jc w:val="both"/>
        <w:rPr>
          <w:rFonts w:hint="default" w:ascii="Cambria" w:hAnsi="Cambria" w:cs="Cambria"/>
          <w:sz w:val="40"/>
          <w:szCs w:val="32"/>
        </w:rPr>
      </w:pPr>
      <w:bookmarkStart w:id="1" w:name="_Toc18257"/>
      <w:r>
        <w:rPr>
          <w:rFonts w:hint="default" w:ascii="Cambria" w:hAnsi="Cambria" w:cs="Cambria"/>
          <w:sz w:val="40"/>
          <w:szCs w:val="32"/>
        </w:rPr>
        <w:t>1. Welcome</w:t>
      </w:r>
      <w:bookmarkEnd w:id="1"/>
    </w:p>
    <w:p w14:paraId="76E42AD8">
      <w:pPr>
        <w:pStyle w:val="3"/>
        <w:jc w:val="both"/>
        <w:rPr>
          <w:rFonts w:hint="default" w:ascii="Cambria" w:hAnsi="Cambria" w:cs="Cambria"/>
          <w:sz w:val="32"/>
          <w:szCs w:val="28"/>
        </w:rPr>
      </w:pPr>
      <w:bookmarkStart w:id="2" w:name="_Toc20875"/>
      <w:r>
        <w:rPr>
          <w:rFonts w:hint="default" w:ascii="Cambria" w:hAnsi="Cambria" w:cs="Cambria"/>
          <w:sz w:val="32"/>
          <w:szCs w:val="28"/>
        </w:rPr>
        <w:t>1.1 What the tool is</w:t>
      </w:r>
      <w:bookmarkEnd w:id="2"/>
    </w:p>
    <w:p w14:paraId="06A7757A">
      <w:pPr>
        <w:spacing w:after="120"/>
        <w:jc w:val="both"/>
        <w:rPr>
          <w:rFonts w:hint="default" w:ascii="Cambria" w:hAnsi="Cambria" w:cs="Cambria"/>
          <w:sz w:val="24"/>
          <w:szCs w:val="24"/>
        </w:rPr>
      </w:pPr>
      <w:r>
        <w:rPr>
          <w:rFonts w:hint="default" w:ascii="Cambria" w:hAnsi="Cambria" w:cs="Cambria"/>
          <w:b w:val="0"/>
          <w:i w:val="0"/>
          <w:sz w:val="24"/>
          <w:szCs w:val="24"/>
        </w:rPr>
        <w:t>Field-to-Map is a web tool for running a live hackathon and training event on satellite-based forest monitoring. Up to 20 teams work through five missions against a shared 120-minute clock. Judges score each submission against a rubric, and the event owner publishes the results to the teams and to a live leaderboard.</w:t>
      </w:r>
    </w:p>
    <w:p w14:paraId="6E8F2AA2">
      <w:pPr>
        <w:pStyle w:val="3"/>
        <w:jc w:val="both"/>
        <w:rPr>
          <w:rFonts w:hint="default" w:ascii="Cambria" w:hAnsi="Cambria" w:cs="Cambria"/>
          <w:sz w:val="32"/>
          <w:szCs w:val="28"/>
        </w:rPr>
      </w:pPr>
      <w:bookmarkStart w:id="3" w:name="_Toc9792"/>
      <w:r>
        <w:rPr>
          <w:rFonts w:hint="default" w:ascii="Cambria" w:hAnsi="Cambria" w:cs="Cambria"/>
          <w:sz w:val="32"/>
          <w:szCs w:val="28"/>
        </w:rPr>
        <w:t>1.2 Who uses it</w:t>
      </w:r>
      <w:bookmarkEnd w:id="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168"/>
        <w:gridCol w:w="4608"/>
      </w:tblGrid>
      <w:tr w14:paraId="5C87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2E5E3A"/>
          </w:tcPr>
          <w:p w14:paraId="2A285681">
            <w:pPr>
              <w:spacing w:after="0" w:line="240" w:lineRule="auto"/>
              <w:jc w:val="both"/>
              <w:rPr>
                <w:rFonts w:hint="default" w:ascii="Cambria" w:hAnsi="Cambria" w:cs="Cambria"/>
                <w:sz w:val="24"/>
                <w:szCs w:val="24"/>
              </w:rPr>
            </w:pPr>
            <w:r>
              <w:rPr>
                <w:rFonts w:hint="default" w:ascii="Cambria" w:hAnsi="Cambria" w:cs="Cambria"/>
                <w:b/>
                <w:color w:val="FFFFFF"/>
                <w:sz w:val="20"/>
                <w:szCs w:val="24"/>
              </w:rPr>
              <w:t>Role</w:t>
            </w:r>
          </w:p>
        </w:tc>
        <w:tc>
          <w:tcPr>
            <w:tcW w:w="3168" w:type="dxa"/>
            <w:shd w:val="clear" w:color="auto" w:fill="2E5E3A"/>
          </w:tcPr>
          <w:p w14:paraId="23D790D4">
            <w:pPr>
              <w:spacing w:after="0" w:line="240" w:lineRule="auto"/>
              <w:jc w:val="both"/>
              <w:rPr>
                <w:rFonts w:hint="default" w:ascii="Cambria" w:hAnsi="Cambria" w:cs="Cambria"/>
                <w:sz w:val="24"/>
                <w:szCs w:val="24"/>
              </w:rPr>
            </w:pPr>
            <w:r>
              <w:rPr>
                <w:rFonts w:hint="default" w:ascii="Cambria" w:hAnsi="Cambria" w:cs="Cambria"/>
                <w:b/>
                <w:color w:val="FFFFFF"/>
                <w:sz w:val="20"/>
                <w:szCs w:val="24"/>
              </w:rPr>
              <w:t>Where they go</w:t>
            </w:r>
          </w:p>
        </w:tc>
        <w:tc>
          <w:tcPr>
            <w:tcW w:w="4608" w:type="dxa"/>
            <w:shd w:val="clear" w:color="auto" w:fill="2E5E3A"/>
          </w:tcPr>
          <w:p w14:paraId="127FEA9E">
            <w:pPr>
              <w:spacing w:after="0" w:line="240" w:lineRule="auto"/>
              <w:jc w:val="both"/>
              <w:rPr>
                <w:rFonts w:hint="default" w:ascii="Cambria" w:hAnsi="Cambria" w:cs="Cambria"/>
                <w:sz w:val="24"/>
                <w:szCs w:val="24"/>
              </w:rPr>
            </w:pPr>
            <w:r>
              <w:rPr>
                <w:rFonts w:hint="default" w:ascii="Cambria" w:hAnsi="Cambria" w:cs="Cambria"/>
                <w:b/>
                <w:color w:val="FFFFFF"/>
                <w:sz w:val="20"/>
                <w:szCs w:val="24"/>
              </w:rPr>
              <w:t>What they do</w:t>
            </w:r>
          </w:p>
        </w:tc>
      </w:tr>
      <w:tr w14:paraId="1DDB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24F1566">
            <w:pPr>
              <w:spacing w:after="0" w:line="240" w:lineRule="auto"/>
              <w:jc w:val="both"/>
              <w:rPr>
                <w:rFonts w:hint="default" w:ascii="Cambria" w:hAnsi="Cambria" w:cs="Cambria"/>
                <w:sz w:val="24"/>
                <w:szCs w:val="24"/>
              </w:rPr>
            </w:pPr>
            <w:r>
              <w:rPr>
                <w:rFonts w:hint="default" w:ascii="Cambria" w:hAnsi="Cambria" w:cs="Cambria"/>
                <w:sz w:val="20"/>
                <w:szCs w:val="24"/>
              </w:rPr>
              <w:t>Team (field analysts)</w:t>
            </w:r>
          </w:p>
        </w:tc>
        <w:tc>
          <w:tcPr>
            <w:tcW w:w="3168" w:type="dxa"/>
          </w:tcPr>
          <w:p w14:paraId="6DCB91A1">
            <w:pPr>
              <w:spacing w:after="0" w:line="240" w:lineRule="auto"/>
              <w:jc w:val="both"/>
              <w:rPr>
                <w:rFonts w:hint="default" w:ascii="Cambria" w:hAnsi="Cambria" w:cs="Cambria"/>
                <w:sz w:val="24"/>
                <w:szCs w:val="24"/>
              </w:rPr>
            </w:pPr>
            <w:r>
              <w:rPr>
                <w:rFonts w:hint="default" w:ascii="Cambria" w:hAnsi="Cambria" w:cs="Cambria"/>
                <w:sz w:val="20"/>
                <w:szCs w:val="24"/>
              </w:rPr>
              <w:t>Field analyst — Student mission terminal</w:t>
            </w:r>
          </w:p>
        </w:tc>
        <w:tc>
          <w:tcPr>
            <w:tcW w:w="4608" w:type="dxa"/>
          </w:tcPr>
          <w:p w14:paraId="790CAE62">
            <w:pPr>
              <w:spacing w:after="0" w:line="240" w:lineRule="auto"/>
              <w:jc w:val="both"/>
              <w:rPr>
                <w:rFonts w:hint="default" w:ascii="Cambria" w:hAnsi="Cambria" w:cs="Cambria"/>
                <w:sz w:val="24"/>
                <w:szCs w:val="24"/>
              </w:rPr>
            </w:pPr>
            <w:r>
              <w:rPr>
                <w:rFonts w:hint="default" w:ascii="Cambria" w:hAnsi="Cambria" w:cs="Cambria"/>
                <w:sz w:val="20"/>
                <w:szCs w:val="24"/>
              </w:rPr>
              <w:t>Join with the event code, pick the team, complete Missions 1–5, see the finish page and (after publishing) their score breakdown.</w:t>
            </w:r>
          </w:p>
        </w:tc>
      </w:tr>
      <w:tr w14:paraId="20BD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F2CC2E7">
            <w:pPr>
              <w:spacing w:after="0" w:line="240" w:lineRule="auto"/>
              <w:jc w:val="both"/>
              <w:rPr>
                <w:rFonts w:hint="default" w:ascii="Cambria" w:hAnsi="Cambria" w:cs="Cambria"/>
                <w:sz w:val="24"/>
                <w:szCs w:val="24"/>
              </w:rPr>
            </w:pPr>
            <w:r>
              <w:rPr>
                <w:rFonts w:hint="default" w:ascii="Cambria" w:hAnsi="Cambria" w:cs="Cambria"/>
                <w:sz w:val="20"/>
                <w:szCs w:val="24"/>
              </w:rPr>
              <w:t>Event owner</w:t>
            </w:r>
          </w:p>
        </w:tc>
        <w:tc>
          <w:tcPr>
            <w:tcW w:w="3168" w:type="dxa"/>
          </w:tcPr>
          <w:p w14:paraId="5343F347">
            <w:pPr>
              <w:spacing w:after="0" w:line="240" w:lineRule="auto"/>
              <w:jc w:val="both"/>
              <w:rPr>
                <w:rFonts w:hint="default" w:ascii="Cambria" w:hAnsi="Cambria" w:cs="Cambria"/>
                <w:sz w:val="24"/>
                <w:szCs w:val="24"/>
              </w:rPr>
            </w:pPr>
            <w:r>
              <w:rPr>
                <w:rFonts w:hint="default" w:ascii="Cambria" w:hAnsi="Cambria" w:cs="Cambria"/>
                <w:sz w:val="20"/>
                <w:szCs w:val="24"/>
              </w:rPr>
              <w:t>Mission control — Instructor verification hub</w:t>
            </w:r>
          </w:p>
        </w:tc>
        <w:tc>
          <w:tcPr>
            <w:tcW w:w="4608" w:type="dxa"/>
          </w:tcPr>
          <w:p w14:paraId="4034A298">
            <w:pPr>
              <w:spacing w:after="0" w:line="240" w:lineRule="auto"/>
              <w:jc w:val="both"/>
              <w:rPr>
                <w:rFonts w:hint="default" w:ascii="Cambria" w:hAnsi="Cambria" w:cs="Cambria"/>
                <w:sz w:val="24"/>
                <w:szCs w:val="24"/>
              </w:rPr>
            </w:pPr>
            <w:r>
              <w:rPr>
                <w:rFonts w:hint="default" w:ascii="Cambria" w:hAnsi="Cambria" w:cs="Cambria"/>
                <w:sz w:val="20"/>
                <w:szCs w:val="24"/>
              </w:rPr>
              <w:t>Creates the event, shares the code, checks teams in, sets the judging rules, stops the event, publishes the results, downloads the exports.</w:t>
            </w:r>
          </w:p>
        </w:tc>
      </w:tr>
      <w:tr w14:paraId="2BBE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1683DA">
            <w:pPr>
              <w:spacing w:after="0" w:line="240" w:lineRule="auto"/>
              <w:jc w:val="both"/>
              <w:rPr>
                <w:rFonts w:hint="default" w:ascii="Cambria" w:hAnsi="Cambria" w:cs="Cambria"/>
                <w:sz w:val="24"/>
                <w:szCs w:val="24"/>
              </w:rPr>
            </w:pPr>
            <w:r>
              <w:rPr>
                <w:rFonts w:hint="default" w:ascii="Cambria" w:hAnsi="Cambria" w:cs="Cambria"/>
                <w:sz w:val="20"/>
                <w:szCs w:val="24"/>
              </w:rPr>
              <w:t>Judge</w:t>
            </w:r>
          </w:p>
        </w:tc>
        <w:tc>
          <w:tcPr>
            <w:tcW w:w="3168" w:type="dxa"/>
          </w:tcPr>
          <w:p w14:paraId="3827B1A6">
            <w:pPr>
              <w:spacing w:after="0" w:line="240" w:lineRule="auto"/>
              <w:jc w:val="both"/>
              <w:rPr>
                <w:rFonts w:hint="default" w:ascii="Cambria" w:hAnsi="Cambria" w:cs="Cambria"/>
                <w:sz w:val="24"/>
                <w:szCs w:val="24"/>
              </w:rPr>
            </w:pPr>
            <w:r>
              <w:rPr>
                <w:rFonts w:hint="default" w:ascii="Cambria" w:hAnsi="Cambria" w:cs="Cambria"/>
                <w:sz w:val="20"/>
                <w:szCs w:val="24"/>
              </w:rPr>
              <w:t>Mission control (judge sign-in)</w:t>
            </w:r>
          </w:p>
        </w:tc>
        <w:tc>
          <w:tcPr>
            <w:tcW w:w="4608" w:type="dxa"/>
          </w:tcPr>
          <w:p w14:paraId="0A430777">
            <w:pPr>
              <w:spacing w:after="0" w:line="240" w:lineRule="auto"/>
              <w:jc w:val="both"/>
              <w:rPr>
                <w:rFonts w:hint="default" w:ascii="Cambria" w:hAnsi="Cambria" w:cs="Cambria"/>
                <w:sz w:val="24"/>
                <w:szCs w:val="24"/>
              </w:rPr>
            </w:pPr>
            <w:r>
              <w:rPr>
                <w:rFonts w:hint="default" w:ascii="Cambria" w:hAnsi="Cambria" w:cs="Cambria"/>
                <w:sz w:val="20"/>
                <w:szCs w:val="24"/>
              </w:rPr>
              <w:t>Reads each team's submission and scores it against the rubric. The owner can also judge.</w:t>
            </w:r>
          </w:p>
        </w:tc>
      </w:tr>
      <w:tr w14:paraId="35F7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DA932BC">
            <w:pPr>
              <w:spacing w:after="0" w:line="240" w:lineRule="auto"/>
              <w:jc w:val="both"/>
              <w:rPr>
                <w:rFonts w:hint="default" w:ascii="Cambria" w:hAnsi="Cambria" w:cs="Cambria"/>
                <w:sz w:val="24"/>
                <w:szCs w:val="24"/>
              </w:rPr>
            </w:pPr>
            <w:r>
              <w:rPr>
                <w:rFonts w:hint="default" w:ascii="Cambria" w:hAnsi="Cambria" w:cs="Cambria"/>
                <w:sz w:val="20"/>
                <w:szCs w:val="24"/>
              </w:rPr>
              <w:t>Audience</w:t>
            </w:r>
          </w:p>
        </w:tc>
        <w:tc>
          <w:tcPr>
            <w:tcW w:w="3168" w:type="dxa"/>
          </w:tcPr>
          <w:p w14:paraId="7E331691">
            <w:pPr>
              <w:spacing w:after="0" w:line="240" w:lineRule="auto"/>
              <w:jc w:val="both"/>
              <w:rPr>
                <w:rFonts w:hint="default" w:ascii="Cambria" w:hAnsi="Cambria" w:cs="Cambria"/>
                <w:sz w:val="24"/>
                <w:szCs w:val="24"/>
              </w:rPr>
            </w:pPr>
            <w:r>
              <w:rPr>
                <w:rFonts w:hint="default" w:ascii="Cambria" w:hAnsi="Cambria" w:cs="Cambria"/>
                <w:sz w:val="20"/>
                <w:szCs w:val="24"/>
              </w:rPr>
              <w:t>Command display — Live leaderboard</w:t>
            </w:r>
          </w:p>
        </w:tc>
        <w:tc>
          <w:tcPr>
            <w:tcW w:w="4608" w:type="dxa"/>
          </w:tcPr>
          <w:p w14:paraId="1C36C4F4">
            <w:pPr>
              <w:spacing w:after="0" w:line="240" w:lineRule="auto"/>
              <w:jc w:val="both"/>
              <w:rPr>
                <w:rFonts w:hint="default" w:ascii="Cambria" w:hAnsi="Cambria" w:cs="Cambria"/>
                <w:sz w:val="24"/>
                <w:szCs w:val="24"/>
              </w:rPr>
            </w:pPr>
            <w:r>
              <w:rPr>
                <w:rFonts w:hint="default" w:ascii="Cambria" w:hAnsi="Cambria" w:cs="Cambria"/>
                <w:sz w:val="20"/>
                <w:szCs w:val="24"/>
              </w:rPr>
              <w:t>Watches the standings on a projector or a shared screen.</w:t>
            </w:r>
          </w:p>
        </w:tc>
      </w:tr>
    </w:tbl>
    <w:p w14:paraId="2789F81B">
      <w:pPr>
        <w:spacing w:after="80"/>
        <w:jc w:val="both"/>
        <w:rPr>
          <w:rFonts w:hint="default" w:ascii="Cambria" w:hAnsi="Cambria" w:cs="Cambria"/>
          <w:sz w:val="24"/>
          <w:szCs w:val="24"/>
        </w:rPr>
      </w:pPr>
    </w:p>
    <w:p w14:paraId="370AF5FF">
      <w:pPr>
        <w:pStyle w:val="3"/>
        <w:jc w:val="both"/>
        <w:rPr>
          <w:rFonts w:hint="default" w:ascii="Cambria" w:hAnsi="Cambria" w:cs="Cambria"/>
          <w:sz w:val="32"/>
          <w:szCs w:val="28"/>
        </w:rPr>
      </w:pPr>
      <w:bookmarkStart w:id="4" w:name="_Toc12006"/>
      <w:r>
        <w:rPr>
          <w:rFonts w:hint="default" w:ascii="Cambria" w:hAnsi="Cambria" w:cs="Cambria"/>
          <w:sz w:val="32"/>
          <w:szCs w:val="28"/>
        </w:rPr>
        <w:t>1.3 What you need</w:t>
      </w:r>
      <w:bookmarkEnd w:id="4"/>
    </w:p>
    <w:p w14:paraId="2B742A35">
      <w:pPr>
        <w:pStyle w:val="24"/>
        <w:jc w:val="both"/>
        <w:rPr>
          <w:rFonts w:hint="default" w:ascii="Cambria" w:hAnsi="Cambria" w:cs="Cambria"/>
          <w:sz w:val="24"/>
          <w:szCs w:val="24"/>
        </w:rPr>
      </w:pPr>
      <w:r>
        <w:rPr>
          <w:rFonts w:hint="default" w:ascii="Cambria" w:hAnsi="Cambria" w:cs="Cambria"/>
          <w:sz w:val="24"/>
          <w:szCs w:val="24"/>
        </w:rPr>
        <w:t>A current browser (Chrome, Edge, Firefox or Safari) and an internet connection.</w:t>
      </w:r>
    </w:p>
    <w:p w14:paraId="0E517DB0">
      <w:pPr>
        <w:pStyle w:val="24"/>
        <w:jc w:val="both"/>
        <w:rPr>
          <w:rFonts w:hint="default" w:ascii="Cambria" w:hAnsi="Cambria" w:cs="Cambria"/>
          <w:sz w:val="24"/>
          <w:szCs w:val="24"/>
        </w:rPr>
      </w:pPr>
      <w:r>
        <w:rPr>
          <w:rFonts w:hint="default" w:ascii="Cambria" w:hAnsi="Cambria" w:cs="Cambria"/>
          <w:sz w:val="24"/>
          <w:szCs w:val="24"/>
        </w:rPr>
        <w:t>Teams: the event code from the facilitator and a Google account for Google Earth (Missions 2 and 3).</w:t>
      </w:r>
    </w:p>
    <w:p w14:paraId="556F8E04">
      <w:pPr>
        <w:pStyle w:val="24"/>
        <w:jc w:val="both"/>
        <w:rPr>
          <w:rFonts w:hint="default" w:ascii="Cambria" w:hAnsi="Cambria" w:cs="Cambria"/>
          <w:sz w:val="24"/>
          <w:szCs w:val="24"/>
        </w:rPr>
      </w:pPr>
      <w:r>
        <w:rPr>
          <w:rFonts w:hint="default" w:ascii="Cambria" w:hAnsi="Cambria" w:cs="Cambria"/>
          <w:sz w:val="24"/>
          <w:szCs w:val="24"/>
        </w:rPr>
        <w:t>Owner: a password of at least 6 characters.</w:t>
      </w:r>
    </w:p>
    <w:p w14:paraId="2E4CF718">
      <w:pPr>
        <w:pStyle w:val="24"/>
        <w:jc w:val="both"/>
        <w:rPr>
          <w:rFonts w:hint="default" w:ascii="Cambria" w:hAnsi="Cambria" w:cs="Cambria"/>
          <w:sz w:val="24"/>
          <w:szCs w:val="24"/>
        </w:rPr>
      </w:pPr>
      <w:r>
        <w:rPr>
          <w:rFonts w:hint="default" w:ascii="Cambria" w:hAnsi="Cambria" w:cs="Cambria"/>
          <w:sz w:val="24"/>
          <w:szCs w:val="24"/>
        </w:rPr>
        <w:t>Judges: the judge password set by the owner, plus their own name.</w:t>
      </w:r>
    </w:p>
    <w:p w14:paraId="2B3F432A">
      <w:pPr>
        <w:pStyle w:val="3"/>
        <w:jc w:val="both"/>
        <w:rPr>
          <w:rFonts w:hint="default" w:ascii="Cambria" w:hAnsi="Cambria" w:cs="Cambria"/>
          <w:sz w:val="32"/>
          <w:szCs w:val="28"/>
        </w:rPr>
      </w:pPr>
      <w:bookmarkStart w:id="5" w:name="_Toc7634"/>
      <w:r>
        <w:rPr>
          <w:rFonts w:hint="default" w:ascii="Cambria" w:hAnsi="Cambria" w:cs="Cambria"/>
          <w:sz w:val="32"/>
          <w:szCs w:val="28"/>
        </w:rPr>
        <w:t>1.4 The home screen</w:t>
      </w:r>
      <w:bookmarkEnd w:id="5"/>
    </w:p>
    <w:p w14:paraId="646754EB">
      <w:pPr>
        <w:spacing w:after="120"/>
        <w:jc w:val="both"/>
        <w:rPr>
          <w:rFonts w:hint="default" w:ascii="Cambria" w:hAnsi="Cambria" w:cs="Cambria"/>
          <w:sz w:val="24"/>
          <w:szCs w:val="24"/>
        </w:rPr>
      </w:pPr>
      <w:r>
        <w:rPr>
          <w:rFonts w:hint="default" w:ascii="Cambria" w:hAnsi="Cambria" w:cs="Cambria"/>
          <w:b w:val="0"/>
          <w:i w:val="0"/>
          <w:sz w:val="24"/>
          <w:szCs w:val="24"/>
        </w:rPr>
        <w:t xml:space="preserve">Open </w:t>
      </w:r>
      <w:r>
        <w:rPr>
          <w:rFonts w:hint="default" w:ascii="Cambria" w:hAnsi="Cambria" w:cs="Cambria"/>
          <w:b w:val="0"/>
          <w:i w:val="0"/>
          <w:sz w:val="24"/>
          <w:szCs w:val="24"/>
        </w:rPr>
        <w:fldChar w:fldCharType="begin"/>
      </w:r>
      <w:r>
        <w:rPr>
          <w:rFonts w:hint="default" w:ascii="Cambria" w:hAnsi="Cambria" w:cs="Cambria"/>
          <w:b w:val="0"/>
          <w:i w:val="0"/>
          <w:sz w:val="24"/>
          <w:szCs w:val="24"/>
        </w:rPr>
        <w:instrText xml:space="preserve"> HYPERLINK "https://geoops-platform.netlify.app/" </w:instrText>
      </w:r>
      <w:r>
        <w:rPr>
          <w:rFonts w:hint="default" w:ascii="Cambria" w:hAnsi="Cambria" w:cs="Cambria"/>
          <w:b w:val="0"/>
          <w:i w:val="0"/>
          <w:sz w:val="24"/>
          <w:szCs w:val="24"/>
        </w:rPr>
        <w:fldChar w:fldCharType="separate"/>
      </w:r>
      <w:r>
        <w:rPr>
          <w:rStyle w:val="20"/>
          <w:rFonts w:hint="default" w:ascii="Cambria" w:hAnsi="Cambria" w:cs="Cambria"/>
          <w:b w:val="0"/>
          <w:i w:val="0"/>
          <w:sz w:val="24"/>
          <w:szCs w:val="24"/>
        </w:rPr>
        <w:t>https://geoops-platform.netlify.app/</w:t>
      </w:r>
      <w:r>
        <w:rPr>
          <w:rFonts w:hint="default" w:ascii="Cambria" w:hAnsi="Cambria" w:cs="Cambria"/>
          <w:b w:val="0"/>
          <w:i w:val="0"/>
          <w:sz w:val="24"/>
          <w:szCs w:val="24"/>
        </w:rPr>
        <w:fldChar w:fldCharType="end"/>
      </w:r>
      <w:r>
        <w:rPr>
          <w:rFonts w:hint="default" w:ascii="Cambria" w:hAnsi="Cambria" w:cs="Cambria"/>
          <w:b w:val="0"/>
          <w:i w:val="0"/>
          <w:sz w:val="24"/>
          <w:szCs w:val="24"/>
        </w:rPr>
        <w:t>. The home screen has three cards. Pick the one that matches your role:</w:t>
      </w:r>
    </w:p>
    <w:p w14:paraId="2C0582BE">
      <w:pPr>
        <w:pStyle w:val="24"/>
        <w:jc w:val="both"/>
        <w:rPr>
          <w:rFonts w:hint="default" w:ascii="Cambria" w:hAnsi="Cambria" w:cs="Cambria"/>
          <w:sz w:val="24"/>
          <w:szCs w:val="24"/>
        </w:rPr>
      </w:pPr>
      <w:r>
        <w:rPr>
          <w:rFonts w:hint="default" w:ascii="Cambria" w:hAnsi="Cambria" w:cs="Cambria"/>
          <w:b/>
          <w:sz w:val="24"/>
          <w:szCs w:val="24"/>
        </w:rPr>
        <w:t xml:space="preserve">Field analyst — </w:t>
      </w:r>
      <w:r>
        <w:rPr>
          <w:rFonts w:hint="default" w:ascii="Cambria" w:hAnsi="Cambria" w:cs="Cambria"/>
          <w:sz w:val="24"/>
          <w:szCs w:val="24"/>
        </w:rPr>
        <w:t>the student mission terminal.</w:t>
      </w:r>
    </w:p>
    <w:p w14:paraId="74848F09">
      <w:pPr>
        <w:pStyle w:val="24"/>
        <w:jc w:val="both"/>
        <w:rPr>
          <w:rFonts w:hint="default" w:ascii="Cambria" w:hAnsi="Cambria" w:cs="Cambria"/>
          <w:sz w:val="24"/>
          <w:szCs w:val="24"/>
        </w:rPr>
      </w:pPr>
      <w:r>
        <w:rPr>
          <w:rFonts w:hint="default" w:ascii="Cambria" w:hAnsi="Cambria" w:cs="Cambria"/>
          <w:b/>
          <w:sz w:val="24"/>
          <w:szCs w:val="24"/>
        </w:rPr>
        <w:t xml:space="preserve">Mission control — </w:t>
      </w:r>
      <w:r>
        <w:rPr>
          <w:rFonts w:hint="default" w:ascii="Cambria" w:hAnsi="Cambria" w:cs="Cambria"/>
          <w:sz w:val="24"/>
          <w:szCs w:val="24"/>
        </w:rPr>
        <w:t>the instructor hub for owners and judges.</w:t>
      </w:r>
    </w:p>
    <w:p w14:paraId="75CEB0DF">
      <w:pPr>
        <w:pStyle w:val="24"/>
        <w:jc w:val="both"/>
        <w:rPr>
          <w:rFonts w:hint="default" w:ascii="Cambria" w:hAnsi="Cambria" w:cs="Cambria"/>
          <w:sz w:val="24"/>
          <w:szCs w:val="24"/>
        </w:rPr>
      </w:pPr>
      <w:r>
        <w:rPr>
          <w:rFonts w:hint="default" w:ascii="Cambria" w:hAnsi="Cambria" w:cs="Cambria"/>
          <w:b/>
          <w:sz w:val="24"/>
          <w:szCs w:val="24"/>
        </w:rPr>
        <w:t xml:space="preserve">Command display — </w:t>
      </w:r>
      <w:r>
        <w:rPr>
          <w:rFonts w:hint="default" w:ascii="Cambria" w:hAnsi="Cambria" w:cs="Cambria"/>
          <w:sz w:val="24"/>
          <w:szCs w:val="24"/>
        </w:rPr>
        <w:t>the live leaderboard for the room.</w:t>
      </w:r>
    </w:p>
    <w:p w14:paraId="0611519B">
      <w:pPr>
        <w:spacing w:after="120"/>
        <w:jc w:val="both"/>
        <w:rPr>
          <w:rFonts w:hint="default" w:ascii="Cambria" w:hAnsi="Cambria" w:cs="Cambria"/>
          <w:sz w:val="24"/>
          <w:szCs w:val="24"/>
        </w:rPr>
      </w:pPr>
      <w:r>
        <w:rPr>
          <w:rFonts w:hint="default" w:ascii="Cambria" w:hAnsi="Cambria" w:cs="Cambria"/>
          <w:b w:val="0"/>
          <w:i w:val="0"/>
          <w:sz w:val="24"/>
          <w:szCs w:val="24"/>
        </w:rPr>
        <w:t>Every screen has a Home button and a Return home link in the top bar.</w:t>
      </w:r>
    </w:p>
    <w:p w14:paraId="4E07A941">
      <w:pPr>
        <w:pStyle w:val="2"/>
        <w:jc w:val="both"/>
        <w:rPr>
          <w:rFonts w:hint="default" w:ascii="Cambria" w:hAnsi="Cambria" w:cs="Cambria"/>
          <w:sz w:val="40"/>
          <w:szCs w:val="32"/>
        </w:rPr>
      </w:pPr>
      <w:bookmarkStart w:id="6" w:name="_Toc7905"/>
      <w:r>
        <w:rPr>
          <w:rFonts w:hint="default" w:ascii="Cambria" w:hAnsi="Cambria" w:cs="Cambria"/>
          <w:sz w:val="40"/>
          <w:szCs w:val="32"/>
        </w:rPr>
        <w:t>2. Quick start</w:t>
      </w:r>
      <w:bookmarkEnd w:id="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1296"/>
        <w:gridCol w:w="7776"/>
      </w:tblGrid>
      <w:tr w14:paraId="35B1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2E5E3A"/>
          </w:tcPr>
          <w:p w14:paraId="1D1D4A7B">
            <w:pPr>
              <w:spacing w:after="0" w:line="240" w:lineRule="auto"/>
              <w:jc w:val="both"/>
              <w:rPr>
                <w:rFonts w:hint="default" w:ascii="Cambria" w:hAnsi="Cambria" w:cs="Cambria"/>
                <w:sz w:val="22"/>
                <w:szCs w:val="22"/>
              </w:rPr>
            </w:pPr>
            <w:r>
              <w:rPr>
                <w:rFonts w:hint="default" w:ascii="Cambria" w:hAnsi="Cambria" w:cs="Cambria"/>
                <w:b/>
                <w:color w:val="FFFFFF"/>
                <w:sz w:val="22"/>
                <w:szCs w:val="22"/>
              </w:rPr>
              <w:t>Step</w:t>
            </w:r>
          </w:p>
        </w:tc>
        <w:tc>
          <w:tcPr>
            <w:tcW w:w="1296" w:type="dxa"/>
            <w:shd w:val="clear" w:color="auto" w:fill="2E5E3A"/>
          </w:tcPr>
          <w:p w14:paraId="5DEFBA65">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Who</w:t>
            </w:r>
          </w:p>
        </w:tc>
        <w:tc>
          <w:tcPr>
            <w:tcW w:w="7776" w:type="dxa"/>
            <w:shd w:val="clear" w:color="auto" w:fill="2E5E3A"/>
          </w:tcPr>
          <w:p w14:paraId="60255B9B">
            <w:pPr>
              <w:spacing w:after="0" w:line="240" w:lineRule="auto"/>
              <w:jc w:val="both"/>
              <w:rPr>
                <w:rFonts w:hint="default" w:ascii="Cambria" w:hAnsi="Cambria" w:cs="Cambria"/>
                <w:sz w:val="22"/>
                <w:szCs w:val="22"/>
              </w:rPr>
            </w:pPr>
            <w:r>
              <w:rPr>
                <w:rFonts w:hint="default" w:ascii="Cambria" w:hAnsi="Cambria" w:cs="Cambria"/>
                <w:b/>
                <w:color w:val="FFFFFF"/>
                <w:sz w:val="22"/>
                <w:szCs w:val="22"/>
              </w:rPr>
              <w:t>Action</w:t>
            </w:r>
          </w:p>
        </w:tc>
      </w:tr>
      <w:tr w14:paraId="59B6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B771BFA">
            <w:pPr>
              <w:spacing w:after="0" w:line="240" w:lineRule="auto"/>
              <w:jc w:val="both"/>
              <w:rPr>
                <w:rFonts w:hint="default" w:ascii="Cambria" w:hAnsi="Cambria" w:cs="Cambria"/>
                <w:sz w:val="22"/>
                <w:szCs w:val="22"/>
              </w:rPr>
            </w:pPr>
            <w:r>
              <w:rPr>
                <w:rFonts w:hint="default" w:ascii="Cambria" w:hAnsi="Cambria" w:cs="Cambria"/>
                <w:sz w:val="22"/>
                <w:szCs w:val="22"/>
              </w:rPr>
              <w:t>1</w:t>
            </w:r>
          </w:p>
        </w:tc>
        <w:tc>
          <w:tcPr>
            <w:tcW w:w="1296" w:type="dxa"/>
          </w:tcPr>
          <w:p w14:paraId="4627069E">
            <w:pPr>
              <w:spacing w:after="0" w:line="240" w:lineRule="auto"/>
              <w:jc w:val="both"/>
              <w:rPr>
                <w:rFonts w:hint="default" w:ascii="Cambria" w:hAnsi="Cambria" w:cs="Cambria"/>
                <w:sz w:val="22"/>
                <w:szCs w:val="22"/>
              </w:rPr>
            </w:pPr>
            <w:r>
              <w:rPr>
                <w:rFonts w:hint="default" w:ascii="Cambria" w:hAnsi="Cambria" w:cs="Cambria"/>
                <w:sz w:val="22"/>
                <w:szCs w:val="22"/>
              </w:rPr>
              <w:t>Owner</w:t>
            </w:r>
          </w:p>
        </w:tc>
        <w:tc>
          <w:tcPr>
            <w:tcW w:w="7776" w:type="dxa"/>
          </w:tcPr>
          <w:p w14:paraId="38D44355">
            <w:pPr>
              <w:spacing w:after="0" w:line="240" w:lineRule="auto"/>
              <w:jc w:val="both"/>
              <w:rPr>
                <w:rFonts w:hint="default" w:ascii="Cambria" w:hAnsi="Cambria" w:cs="Cambria"/>
                <w:sz w:val="22"/>
                <w:szCs w:val="22"/>
              </w:rPr>
            </w:pPr>
            <w:r>
              <w:rPr>
                <w:rFonts w:hint="default" w:ascii="Cambria" w:hAnsi="Cambria" w:cs="Cambria"/>
                <w:sz w:val="22"/>
                <w:szCs w:val="22"/>
              </w:rPr>
              <w:t>Open Mission control, enter a password and press Create a new event. Note the event code (for example KRT-4821).</w:t>
            </w:r>
          </w:p>
        </w:tc>
      </w:tr>
      <w:tr w14:paraId="04EA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3CCFCEA">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1296" w:type="dxa"/>
          </w:tcPr>
          <w:p w14:paraId="7D771ABF">
            <w:pPr>
              <w:spacing w:after="0" w:line="240" w:lineRule="auto"/>
              <w:jc w:val="both"/>
              <w:rPr>
                <w:rFonts w:hint="default" w:ascii="Cambria" w:hAnsi="Cambria" w:cs="Cambria"/>
                <w:sz w:val="22"/>
                <w:szCs w:val="22"/>
              </w:rPr>
            </w:pPr>
            <w:r>
              <w:rPr>
                <w:rFonts w:hint="default" w:ascii="Cambria" w:hAnsi="Cambria" w:cs="Cambria"/>
                <w:sz w:val="22"/>
                <w:szCs w:val="22"/>
              </w:rPr>
              <w:t>Owner</w:t>
            </w:r>
          </w:p>
        </w:tc>
        <w:tc>
          <w:tcPr>
            <w:tcW w:w="7776" w:type="dxa"/>
          </w:tcPr>
          <w:p w14:paraId="4D5B6F3A">
            <w:pPr>
              <w:spacing w:after="0" w:line="240" w:lineRule="auto"/>
              <w:jc w:val="both"/>
              <w:rPr>
                <w:rFonts w:hint="default" w:ascii="Cambria" w:hAnsi="Cambria" w:cs="Cambria"/>
                <w:sz w:val="22"/>
                <w:szCs w:val="22"/>
              </w:rPr>
            </w:pPr>
            <w:r>
              <w:rPr>
                <w:rFonts w:hint="default" w:ascii="Cambria" w:hAnsi="Cambria" w:cs="Cambria"/>
                <w:sz w:val="22"/>
                <w:szCs w:val="22"/>
              </w:rPr>
              <w:t>In Judging and results, set the minimum judges and a shared judge password. Decide whether you are also judging.</w:t>
            </w:r>
          </w:p>
        </w:tc>
      </w:tr>
      <w:tr w14:paraId="0DD0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126159A">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1296" w:type="dxa"/>
          </w:tcPr>
          <w:p w14:paraId="7B4925FE">
            <w:pPr>
              <w:spacing w:after="0" w:line="240" w:lineRule="auto"/>
              <w:jc w:val="both"/>
              <w:rPr>
                <w:rFonts w:hint="default" w:ascii="Cambria" w:hAnsi="Cambria" w:cs="Cambria"/>
                <w:sz w:val="22"/>
                <w:szCs w:val="22"/>
              </w:rPr>
            </w:pPr>
            <w:r>
              <w:rPr>
                <w:rFonts w:hint="default" w:ascii="Cambria" w:hAnsi="Cambria" w:cs="Cambria"/>
                <w:sz w:val="22"/>
                <w:szCs w:val="22"/>
              </w:rPr>
              <w:t>Owner</w:t>
            </w:r>
          </w:p>
        </w:tc>
        <w:tc>
          <w:tcPr>
            <w:tcW w:w="7776" w:type="dxa"/>
          </w:tcPr>
          <w:p w14:paraId="6555A2E2">
            <w:pPr>
              <w:spacing w:after="0" w:line="240" w:lineRule="auto"/>
              <w:jc w:val="both"/>
              <w:rPr>
                <w:rFonts w:hint="default" w:ascii="Cambria" w:hAnsi="Cambria" w:cs="Cambria"/>
                <w:sz w:val="22"/>
                <w:szCs w:val="22"/>
              </w:rPr>
            </w:pPr>
            <w:r>
              <w:rPr>
                <w:rFonts w:hint="default" w:ascii="Cambria" w:hAnsi="Cambria" w:cs="Cambria"/>
                <w:sz w:val="22"/>
                <w:szCs w:val="22"/>
              </w:rPr>
              <w:t>Share the event code with the teams and the judge password with the judges.</w:t>
            </w:r>
          </w:p>
        </w:tc>
      </w:tr>
      <w:tr w14:paraId="2C2E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EC0CF35">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1296" w:type="dxa"/>
          </w:tcPr>
          <w:p w14:paraId="777A3AC9">
            <w:pPr>
              <w:spacing w:after="0" w:line="240" w:lineRule="auto"/>
              <w:jc w:val="both"/>
              <w:rPr>
                <w:rFonts w:hint="default" w:ascii="Cambria" w:hAnsi="Cambria" w:cs="Cambria"/>
                <w:sz w:val="22"/>
                <w:szCs w:val="22"/>
              </w:rPr>
            </w:pPr>
            <w:r>
              <w:rPr>
                <w:rFonts w:hint="default" w:ascii="Cambria" w:hAnsi="Cambria" w:cs="Cambria"/>
                <w:sz w:val="22"/>
                <w:szCs w:val="22"/>
              </w:rPr>
              <w:t>Teams</w:t>
            </w:r>
          </w:p>
        </w:tc>
        <w:tc>
          <w:tcPr>
            <w:tcW w:w="7776" w:type="dxa"/>
          </w:tcPr>
          <w:p w14:paraId="5D4CC9A9">
            <w:pPr>
              <w:spacing w:after="0" w:line="240" w:lineRule="auto"/>
              <w:jc w:val="both"/>
              <w:rPr>
                <w:rFonts w:hint="default" w:ascii="Cambria" w:hAnsi="Cambria" w:cs="Cambria"/>
                <w:sz w:val="22"/>
                <w:szCs w:val="22"/>
              </w:rPr>
            </w:pPr>
            <w:r>
              <w:rPr>
                <w:rFonts w:hint="default" w:ascii="Cambria" w:hAnsi="Cambria" w:cs="Cambria"/>
                <w:sz w:val="22"/>
                <w:szCs w:val="22"/>
              </w:rPr>
              <w:t>Open Field analyst, enter the event code, choose the team and press Begin mission log. The 120-minute clock starts.</w:t>
            </w:r>
          </w:p>
        </w:tc>
      </w:tr>
      <w:tr w14:paraId="2A76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4059411">
            <w:pPr>
              <w:spacing w:after="0" w:line="240" w:lineRule="auto"/>
              <w:jc w:val="both"/>
              <w:rPr>
                <w:rFonts w:hint="default" w:ascii="Cambria" w:hAnsi="Cambria" w:cs="Cambria"/>
                <w:sz w:val="22"/>
                <w:szCs w:val="22"/>
              </w:rPr>
            </w:pPr>
            <w:r>
              <w:rPr>
                <w:rFonts w:hint="default" w:ascii="Cambria" w:hAnsi="Cambria" w:cs="Cambria"/>
                <w:sz w:val="22"/>
                <w:szCs w:val="22"/>
              </w:rPr>
              <w:t>5</w:t>
            </w:r>
          </w:p>
        </w:tc>
        <w:tc>
          <w:tcPr>
            <w:tcW w:w="1296" w:type="dxa"/>
          </w:tcPr>
          <w:p w14:paraId="55DDF761">
            <w:pPr>
              <w:spacing w:after="0" w:line="240" w:lineRule="auto"/>
              <w:jc w:val="both"/>
              <w:rPr>
                <w:rFonts w:hint="default" w:ascii="Cambria" w:hAnsi="Cambria" w:cs="Cambria"/>
                <w:sz w:val="22"/>
                <w:szCs w:val="22"/>
              </w:rPr>
            </w:pPr>
            <w:r>
              <w:rPr>
                <w:rFonts w:hint="default" w:ascii="Cambria" w:hAnsi="Cambria" w:cs="Cambria"/>
                <w:sz w:val="22"/>
                <w:szCs w:val="22"/>
              </w:rPr>
              <w:t>Teams</w:t>
            </w:r>
          </w:p>
        </w:tc>
        <w:tc>
          <w:tcPr>
            <w:tcW w:w="7776" w:type="dxa"/>
          </w:tcPr>
          <w:p w14:paraId="4CE5D3C4">
            <w:pPr>
              <w:spacing w:after="0" w:line="240" w:lineRule="auto"/>
              <w:jc w:val="both"/>
              <w:rPr>
                <w:rFonts w:hint="default" w:ascii="Cambria" w:hAnsi="Cambria" w:cs="Cambria"/>
                <w:sz w:val="22"/>
                <w:szCs w:val="22"/>
              </w:rPr>
            </w:pPr>
            <w:r>
              <w:rPr>
                <w:rFonts w:hint="default" w:ascii="Cambria" w:hAnsi="Cambria" w:cs="Cambria"/>
                <w:sz w:val="22"/>
                <w:szCs w:val="22"/>
              </w:rPr>
              <w:t>Complete Missions 1 to 5 in order and submit each one.</w:t>
            </w:r>
          </w:p>
        </w:tc>
      </w:tr>
      <w:tr w14:paraId="67B1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1FFAF9A">
            <w:pPr>
              <w:spacing w:after="0" w:line="240" w:lineRule="auto"/>
              <w:jc w:val="both"/>
              <w:rPr>
                <w:rFonts w:hint="default" w:ascii="Cambria" w:hAnsi="Cambria" w:cs="Cambria"/>
                <w:sz w:val="22"/>
                <w:szCs w:val="22"/>
              </w:rPr>
            </w:pPr>
            <w:r>
              <w:rPr>
                <w:rFonts w:hint="default" w:ascii="Cambria" w:hAnsi="Cambria" w:cs="Cambria"/>
                <w:sz w:val="22"/>
                <w:szCs w:val="22"/>
              </w:rPr>
              <w:t>6</w:t>
            </w:r>
          </w:p>
        </w:tc>
        <w:tc>
          <w:tcPr>
            <w:tcW w:w="1296" w:type="dxa"/>
          </w:tcPr>
          <w:p w14:paraId="15276AAF">
            <w:pPr>
              <w:spacing w:after="0" w:line="240" w:lineRule="auto"/>
              <w:jc w:val="both"/>
              <w:rPr>
                <w:rFonts w:hint="default" w:ascii="Cambria" w:hAnsi="Cambria" w:cs="Cambria"/>
                <w:sz w:val="22"/>
                <w:szCs w:val="22"/>
              </w:rPr>
            </w:pPr>
            <w:r>
              <w:rPr>
                <w:rFonts w:hint="default" w:ascii="Cambria" w:hAnsi="Cambria" w:cs="Cambria"/>
                <w:sz w:val="22"/>
                <w:szCs w:val="22"/>
              </w:rPr>
              <w:t>Judges</w:t>
            </w:r>
          </w:p>
        </w:tc>
        <w:tc>
          <w:tcPr>
            <w:tcW w:w="7776" w:type="dxa"/>
          </w:tcPr>
          <w:p w14:paraId="5E5DC4B7">
            <w:pPr>
              <w:spacing w:after="0" w:line="240" w:lineRule="auto"/>
              <w:jc w:val="both"/>
              <w:rPr>
                <w:rFonts w:hint="default" w:ascii="Cambria" w:hAnsi="Cambria" w:cs="Cambria"/>
                <w:sz w:val="22"/>
                <w:szCs w:val="22"/>
              </w:rPr>
            </w:pPr>
            <w:r>
              <w:rPr>
                <w:rFonts w:hint="default" w:ascii="Cambria" w:hAnsi="Cambria" w:cs="Cambria"/>
                <w:sz w:val="22"/>
                <w:szCs w:val="22"/>
              </w:rPr>
              <w:t>Sign in, open Submissions and score each one by rubric.</w:t>
            </w:r>
          </w:p>
        </w:tc>
      </w:tr>
      <w:tr w14:paraId="326C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205FE89">
            <w:pPr>
              <w:spacing w:after="0" w:line="240" w:lineRule="auto"/>
              <w:jc w:val="both"/>
              <w:rPr>
                <w:rFonts w:hint="default" w:ascii="Cambria" w:hAnsi="Cambria" w:cs="Cambria"/>
                <w:sz w:val="22"/>
                <w:szCs w:val="22"/>
              </w:rPr>
            </w:pPr>
            <w:r>
              <w:rPr>
                <w:rFonts w:hint="default" w:ascii="Cambria" w:hAnsi="Cambria" w:cs="Cambria"/>
                <w:sz w:val="22"/>
                <w:szCs w:val="22"/>
              </w:rPr>
              <w:t>7</w:t>
            </w:r>
          </w:p>
        </w:tc>
        <w:tc>
          <w:tcPr>
            <w:tcW w:w="1296" w:type="dxa"/>
          </w:tcPr>
          <w:p w14:paraId="2A92E7F5">
            <w:pPr>
              <w:spacing w:after="0" w:line="240" w:lineRule="auto"/>
              <w:jc w:val="both"/>
              <w:rPr>
                <w:rFonts w:hint="default" w:ascii="Cambria" w:hAnsi="Cambria" w:cs="Cambria"/>
                <w:sz w:val="22"/>
                <w:szCs w:val="22"/>
              </w:rPr>
            </w:pPr>
            <w:r>
              <w:rPr>
                <w:rFonts w:hint="default" w:ascii="Cambria" w:hAnsi="Cambria" w:cs="Cambria"/>
                <w:sz w:val="22"/>
                <w:szCs w:val="22"/>
              </w:rPr>
              <w:t>Owner</w:t>
            </w:r>
          </w:p>
        </w:tc>
        <w:tc>
          <w:tcPr>
            <w:tcW w:w="7776" w:type="dxa"/>
          </w:tcPr>
          <w:p w14:paraId="5C2D3EF9">
            <w:pPr>
              <w:spacing w:after="0" w:line="240" w:lineRule="auto"/>
              <w:jc w:val="both"/>
              <w:rPr>
                <w:rFonts w:hint="default" w:ascii="Cambria" w:hAnsi="Cambria" w:cs="Cambria"/>
                <w:sz w:val="22"/>
                <w:szCs w:val="22"/>
              </w:rPr>
            </w:pPr>
            <w:r>
              <w:rPr>
                <w:rFonts w:hint="default" w:ascii="Cambria" w:hAnsi="Cambria" w:cs="Cambria"/>
                <w:sz w:val="22"/>
                <w:szCs w:val="22"/>
              </w:rPr>
              <w:t>When all judging is done, press Publish results to teams and leaderboard.</w:t>
            </w:r>
          </w:p>
        </w:tc>
      </w:tr>
      <w:tr w14:paraId="7342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C1A3005">
            <w:pPr>
              <w:spacing w:after="0" w:line="240" w:lineRule="auto"/>
              <w:jc w:val="both"/>
              <w:rPr>
                <w:rFonts w:hint="default" w:ascii="Cambria" w:hAnsi="Cambria" w:cs="Cambria"/>
                <w:sz w:val="22"/>
                <w:szCs w:val="22"/>
              </w:rPr>
            </w:pPr>
            <w:r>
              <w:rPr>
                <w:rFonts w:hint="default" w:ascii="Cambria" w:hAnsi="Cambria" w:cs="Cambria"/>
                <w:sz w:val="22"/>
                <w:szCs w:val="22"/>
              </w:rPr>
              <w:t>8</w:t>
            </w:r>
          </w:p>
        </w:tc>
        <w:tc>
          <w:tcPr>
            <w:tcW w:w="1296" w:type="dxa"/>
          </w:tcPr>
          <w:p w14:paraId="192F4657">
            <w:pPr>
              <w:spacing w:after="0" w:line="240" w:lineRule="auto"/>
              <w:jc w:val="both"/>
              <w:rPr>
                <w:rFonts w:hint="default" w:ascii="Cambria" w:hAnsi="Cambria" w:cs="Cambria"/>
                <w:sz w:val="22"/>
                <w:szCs w:val="22"/>
              </w:rPr>
            </w:pPr>
            <w:r>
              <w:rPr>
                <w:rFonts w:hint="default" w:ascii="Cambria" w:hAnsi="Cambria" w:cs="Cambria"/>
                <w:sz w:val="22"/>
                <w:szCs w:val="22"/>
              </w:rPr>
              <w:t>Everyone</w:t>
            </w:r>
          </w:p>
        </w:tc>
        <w:tc>
          <w:tcPr>
            <w:tcW w:w="7776" w:type="dxa"/>
          </w:tcPr>
          <w:p w14:paraId="7F238AC0">
            <w:pPr>
              <w:spacing w:after="0" w:line="240" w:lineRule="auto"/>
              <w:jc w:val="both"/>
              <w:rPr>
                <w:rFonts w:hint="default" w:ascii="Cambria" w:hAnsi="Cambria" w:cs="Cambria"/>
                <w:sz w:val="22"/>
                <w:szCs w:val="22"/>
              </w:rPr>
            </w:pPr>
            <w:r>
              <w:rPr>
                <w:rFonts w:hint="default" w:ascii="Cambria" w:hAnsi="Cambria" w:cs="Cambria"/>
                <w:sz w:val="22"/>
                <w:szCs w:val="22"/>
              </w:rPr>
              <w:t>Teams see their breakdown on the finish page and the Command display shows the standings.</w:t>
            </w:r>
          </w:p>
        </w:tc>
      </w:tr>
    </w:tbl>
    <w:p w14:paraId="1946FAED">
      <w:pPr>
        <w:spacing w:after="80"/>
        <w:jc w:val="both"/>
        <w:rPr>
          <w:rFonts w:hint="default" w:ascii="Cambria" w:hAnsi="Cambria" w:cs="Cambria"/>
          <w:sz w:val="24"/>
          <w:szCs w:val="24"/>
        </w:rPr>
      </w:pPr>
    </w:p>
    <w:p w14:paraId="007A7771">
      <w:pPr>
        <w:pStyle w:val="2"/>
        <w:jc w:val="both"/>
        <w:rPr>
          <w:rFonts w:hint="default" w:ascii="Cambria" w:hAnsi="Cambria" w:cs="Cambria"/>
          <w:sz w:val="40"/>
          <w:szCs w:val="32"/>
        </w:rPr>
      </w:pPr>
      <w:bookmarkStart w:id="7" w:name="_Toc14574"/>
      <w:r>
        <w:rPr>
          <w:rFonts w:hint="default" w:ascii="Cambria" w:hAnsi="Cambria" w:cs="Cambria"/>
          <w:sz w:val="40"/>
          <w:szCs w:val="32"/>
        </w:rPr>
        <w:t>3. Guide for teams (Field analyst)</w:t>
      </w:r>
      <w:bookmarkEnd w:id="7"/>
    </w:p>
    <w:p w14:paraId="3A8B742F">
      <w:pPr>
        <w:pStyle w:val="3"/>
        <w:jc w:val="both"/>
        <w:rPr>
          <w:rFonts w:hint="default" w:ascii="Cambria" w:hAnsi="Cambria" w:cs="Cambria"/>
          <w:sz w:val="32"/>
          <w:szCs w:val="28"/>
        </w:rPr>
      </w:pPr>
      <w:bookmarkStart w:id="8" w:name="_Toc16137"/>
      <w:r>
        <w:rPr>
          <w:rFonts w:hint="default" w:ascii="Cambria" w:hAnsi="Cambria" w:cs="Cambria"/>
          <w:sz w:val="32"/>
          <w:szCs w:val="28"/>
        </w:rPr>
        <w:t>3.1 Joining the event</w:t>
      </w:r>
      <w:bookmarkEnd w:id="8"/>
    </w:p>
    <w:p w14:paraId="3CF39639">
      <w:pPr>
        <w:pStyle w:val="30"/>
        <w:jc w:val="both"/>
        <w:rPr>
          <w:rFonts w:hint="default" w:ascii="Cambria" w:hAnsi="Cambria" w:cs="Cambria"/>
          <w:sz w:val="24"/>
          <w:szCs w:val="24"/>
        </w:rPr>
      </w:pPr>
      <w:r>
        <w:rPr>
          <w:rFonts w:hint="default" w:ascii="Cambria" w:hAnsi="Cambria" w:cs="Cambria"/>
          <w:sz w:val="24"/>
          <w:szCs w:val="24"/>
        </w:rPr>
        <w:t>On the home screen choose Field analyst.</w:t>
      </w:r>
    </w:p>
    <w:p w14:paraId="2F87EFC6">
      <w:pPr>
        <w:pStyle w:val="30"/>
        <w:jc w:val="both"/>
        <w:rPr>
          <w:rFonts w:hint="default" w:ascii="Cambria" w:hAnsi="Cambria" w:cs="Cambria"/>
          <w:sz w:val="24"/>
          <w:szCs w:val="24"/>
        </w:rPr>
      </w:pPr>
      <w:r>
        <w:rPr>
          <w:rFonts w:hint="default" w:ascii="Cambria" w:hAnsi="Cambria" w:cs="Cambria"/>
          <w:sz w:val="24"/>
          <w:szCs w:val="24"/>
        </w:rPr>
        <w:t>Type the event code given by your facilitator (letters are capitalised for you).</w:t>
      </w:r>
    </w:p>
    <w:p w14:paraId="55C430CA">
      <w:pPr>
        <w:pStyle w:val="30"/>
        <w:jc w:val="both"/>
        <w:rPr>
          <w:rFonts w:hint="default" w:ascii="Cambria" w:hAnsi="Cambria" w:cs="Cambria"/>
          <w:sz w:val="24"/>
          <w:szCs w:val="24"/>
        </w:rPr>
      </w:pPr>
      <w:r>
        <w:rPr>
          <w:rFonts w:hint="default" w:ascii="Cambria" w:hAnsi="Cambria" w:cs="Cambria"/>
          <w:sz w:val="24"/>
          <w:szCs w:val="24"/>
        </w:rPr>
        <w:t>Choose your team from the list. Pick only the name your facilitator assigned. There is no free typing, so names stay consistent.</w:t>
      </w:r>
    </w:p>
    <w:p w14:paraId="5E181AA7">
      <w:pPr>
        <w:pStyle w:val="30"/>
        <w:jc w:val="both"/>
        <w:rPr>
          <w:rFonts w:hint="default" w:ascii="Cambria" w:hAnsi="Cambria" w:cs="Cambria"/>
          <w:sz w:val="24"/>
          <w:szCs w:val="24"/>
        </w:rPr>
      </w:pPr>
      <w:r>
        <w:rPr>
          <w:rFonts w:hint="default" w:ascii="Cambria" w:hAnsi="Cambria" w:cs="Cambria"/>
          <w:sz w:val="24"/>
          <w:szCs w:val="24"/>
        </w:rPr>
        <w:t>Press Begin mission log. Your event clock starts at this moment.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09C0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1BB71A11">
            <w:pPr>
              <w:spacing w:after="0" w:line="240" w:lineRule="auto"/>
              <w:jc w:val="both"/>
              <w:rPr>
                <w:rFonts w:hint="default" w:ascii="Cambria" w:hAnsi="Cambria" w:cs="Cambria"/>
                <w:sz w:val="24"/>
                <w:szCs w:val="24"/>
              </w:rPr>
            </w:pPr>
            <w:r>
              <w:rPr>
                <w:rFonts w:hint="default" w:ascii="Cambria" w:hAnsi="Cambria" w:cs="Cambria"/>
                <w:b/>
                <w:sz w:val="24"/>
                <w:szCs w:val="24"/>
              </w:rPr>
              <w:t xml:space="preserve">Note  </w:t>
            </w:r>
            <w:r>
              <w:rPr>
                <w:rFonts w:hint="default" w:ascii="Cambria" w:hAnsi="Cambria" w:cs="Cambria"/>
                <w:sz w:val="24"/>
                <w:szCs w:val="24"/>
              </w:rPr>
              <w:t>Your session is saved in the browser. If the page is refreshed or the tab is closed you return to where you were, with your typed answers kept as drafts. Use the same device and browser.</w:t>
            </w:r>
          </w:p>
        </w:tc>
      </w:tr>
    </w:tbl>
    <w:p w14:paraId="21FB9B1A">
      <w:pPr>
        <w:spacing w:after="40"/>
        <w:jc w:val="both"/>
        <w:rPr>
          <w:rFonts w:hint="default" w:ascii="Cambria" w:hAnsi="Cambria" w:cs="Cambria"/>
          <w:sz w:val="24"/>
          <w:szCs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5E24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FFF2CC"/>
          </w:tcPr>
          <w:p w14:paraId="7EA6531A">
            <w:pPr>
              <w:spacing w:after="0" w:line="240" w:lineRule="auto"/>
              <w:jc w:val="both"/>
              <w:rPr>
                <w:rFonts w:hint="default" w:ascii="Cambria" w:hAnsi="Cambria" w:cs="Cambria"/>
                <w:sz w:val="24"/>
                <w:szCs w:val="24"/>
              </w:rPr>
            </w:pPr>
            <w:r>
              <w:rPr>
                <w:rFonts w:hint="default" w:ascii="Cambria" w:hAnsi="Cambria" w:cs="Cambria"/>
                <w:b/>
                <w:sz w:val="24"/>
                <w:szCs w:val="24"/>
              </w:rPr>
              <w:t xml:space="preserve">Warning  </w:t>
            </w:r>
            <w:r>
              <w:rPr>
                <w:rFonts w:hint="default" w:ascii="Cambria" w:hAnsi="Cambria" w:cs="Cambria"/>
                <w:sz w:val="24"/>
                <w:szCs w:val="24"/>
              </w:rPr>
              <w:t>A saved session belongs to one event. If you enter a different event code the old session is cleared, so start a new event only on purpose.</w:t>
            </w:r>
          </w:p>
        </w:tc>
      </w:tr>
    </w:tbl>
    <w:p w14:paraId="6ABC7F82">
      <w:pPr>
        <w:spacing w:after="40"/>
        <w:jc w:val="both"/>
        <w:rPr>
          <w:rFonts w:hint="default" w:ascii="Cambria" w:hAnsi="Cambria" w:cs="Cambria"/>
          <w:sz w:val="24"/>
          <w:szCs w:val="24"/>
        </w:rPr>
      </w:pPr>
    </w:p>
    <w:p w14:paraId="1F1EE3B0">
      <w:pPr>
        <w:pStyle w:val="3"/>
        <w:jc w:val="both"/>
        <w:rPr>
          <w:rFonts w:hint="default" w:ascii="Cambria" w:hAnsi="Cambria" w:cs="Cambria"/>
          <w:sz w:val="32"/>
          <w:szCs w:val="28"/>
        </w:rPr>
      </w:pPr>
      <w:bookmarkStart w:id="9" w:name="_Toc27683"/>
      <w:r>
        <w:rPr>
          <w:rFonts w:hint="default" w:ascii="Cambria" w:hAnsi="Cambria" w:cs="Cambria"/>
          <w:sz w:val="32"/>
          <w:szCs w:val="28"/>
        </w:rPr>
        <w:t>3.2 The mission screen</w:t>
      </w:r>
      <w:bookmarkEnd w:id="9"/>
    </w:p>
    <w:p w14:paraId="36980DD8">
      <w:pPr>
        <w:pStyle w:val="24"/>
        <w:jc w:val="both"/>
        <w:rPr>
          <w:rFonts w:hint="default" w:ascii="Cambria" w:hAnsi="Cambria" w:cs="Cambria"/>
          <w:sz w:val="24"/>
          <w:szCs w:val="24"/>
        </w:rPr>
      </w:pPr>
      <w:r>
        <w:rPr>
          <w:rFonts w:hint="default" w:ascii="Cambria" w:hAnsi="Cambria" w:cs="Cambria"/>
          <w:b/>
          <w:sz w:val="24"/>
          <w:szCs w:val="24"/>
        </w:rPr>
        <w:t xml:space="preserve">Event clock. </w:t>
      </w:r>
      <w:r>
        <w:rPr>
          <w:rFonts w:hint="default" w:ascii="Cambria" w:hAnsi="Cambria" w:cs="Cambria"/>
          <w:sz w:val="24"/>
          <w:szCs w:val="24"/>
        </w:rPr>
        <w:t>Counts down from 120:00. It turns amber with 30 minutes left and red with 5 minutes left.</w:t>
      </w:r>
    </w:p>
    <w:p w14:paraId="519E7BDC">
      <w:pPr>
        <w:pStyle w:val="24"/>
        <w:jc w:val="both"/>
        <w:rPr>
          <w:rFonts w:hint="default" w:ascii="Cambria" w:hAnsi="Cambria" w:cs="Cambria"/>
          <w:sz w:val="24"/>
          <w:szCs w:val="24"/>
        </w:rPr>
      </w:pPr>
      <w:r>
        <w:rPr>
          <w:rFonts w:hint="default" w:ascii="Cambria" w:hAnsi="Cambria" w:cs="Cambria"/>
          <w:b/>
          <w:sz w:val="24"/>
          <w:szCs w:val="24"/>
        </w:rPr>
        <w:t xml:space="preserve">Mission tabs and progress. </w:t>
      </w:r>
      <w:r>
        <w:rPr>
          <w:rFonts w:hint="default" w:ascii="Cambria" w:hAnsi="Cambria" w:cs="Cambria"/>
          <w:sz w:val="24"/>
          <w:szCs w:val="24"/>
        </w:rPr>
        <w:t>Missions unlock one at a time. You cannot skip ahead.</w:t>
      </w:r>
    </w:p>
    <w:p w14:paraId="20E80271">
      <w:pPr>
        <w:pStyle w:val="24"/>
        <w:jc w:val="both"/>
        <w:rPr>
          <w:rFonts w:hint="default" w:ascii="Cambria" w:hAnsi="Cambria" w:cs="Cambria"/>
          <w:sz w:val="24"/>
          <w:szCs w:val="24"/>
        </w:rPr>
      </w:pPr>
      <w:r>
        <w:rPr>
          <w:rFonts w:hint="default" w:ascii="Cambria" w:hAnsi="Cambria" w:cs="Cambria"/>
          <w:b/>
          <w:sz w:val="24"/>
          <w:szCs w:val="24"/>
        </w:rPr>
        <w:t xml:space="preserve">Time budgets. </w:t>
      </w:r>
      <w:r>
        <w:rPr>
          <w:rFonts w:hint="default" w:ascii="Cambria" w:hAnsi="Cambria" w:cs="Cambria"/>
          <w:sz w:val="24"/>
          <w:szCs w:val="24"/>
        </w:rPr>
        <w:t>Mission 1: 10 min, Mission 2: 20 min, Mission 3: 20 min, Mission 4: 30 min, Mission 5: 40 min. These feed the time-efficiency part of the leaderboard.</w:t>
      </w:r>
    </w:p>
    <w:p w14:paraId="41DCFD6F">
      <w:pPr>
        <w:pStyle w:val="24"/>
        <w:jc w:val="both"/>
        <w:rPr>
          <w:rFonts w:hint="default" w:ascii="Cambria" w:hAnsi="Cambria" w:cs="Cambria"/>
          <w:sz w:val="24"/>
          <w:szCs w:val="24"/>
        </w:rPr>
      </w:pPr>
      <w:r>
        <w:rPr>
          <w:rFonts w:hint="default" w:ascii="Cambria" w:hAnsi="Cambria" w:cs="Cambria"/>
          <w:b/>
          <w:sz w:val="24"/>
          <w:szCs w:val="24"/>
        </w:rPr>
        <w:t xml:space="preserve">Drafts. </w:t>
      </w:r>
      <w:r>
        <w:rPr>
          <w:rFonts w:hint="default" w:ascii="Cambria" w:hAnsi="Cambria" w:cs="Cambria"/>
          <w:sz w:val="24"/>
          <w:szCs w:val="24"/>
        </w:rPr>
        <w:t>What you type is saved automatically on your device.</w:t>
      </w:r>
    </w:p>
    <w:p w14:paraId="40964998">
      <w:pPr>
        <w:pStyle w:val="3"/>
        <w:jc w:val="both"/>
        <w:rPr>
          <w:rFonts w:hint="default" w:ascii="Cambria" w:hAnsi="Cambria" w:cs="Cambria"/>
          <w:sz w:val="32"/>
          <w:szCs w:val="28"/>
        </w:rPr>
      </w:pPr>
      <w:bookmarkStart w:id="10" w:name="_Toc12801"/>
      <w:r>
        <w:rPr>
          <w:rFonts w:hint="default" w:ascii="Cambria" w:hAnsi="Cambria" w:cs="Cambria"/>
          <w:sz w:val="32"/>
          <w:szCs w:val="28"/>
        </w:rPr>
        <w:t>3.3 The five missions</w:t>
      </w:r>
      <w:bookmarkEnd w:id="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744"/>
        <w:gridCol w:w="3888"/>
      </w:tblGrid>
      <w:tr w14:paraId="66CB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2E5E3A"/>
          </w:tcPr>
          <w:p w14:paraId="6B284DAF">
            <w:pPr>
              <w:spacing w:after="0" w:line="240" w:lineRule="auto"/>
              <w:jc w:val="both"/>
              <w:rPr>
                <w:rFonts w:hint="default" w:ascii="Cambria" w:hAnsi="Cambria" w:cs="Cambria"/>
                <w:sz w:val="22"/>
                <w:szCs w:val="22"/>
              </w:rPr>
            </w:pPr>
            <w:r>
              <w:rPr>
                <w:rFonts w:hint="default" w:ascii="Cambria" w:hAnsi="Cambria" w:cs="Cambria"/>
                <w:b/>
                <w:color w:val="FFFFFF"/>
                <w:sz w:val="22"/>
                <w:szCs w:val="22"/>
              </w:rPr>
              <w:t>Mission</w:t>
            </w:r>
          </w:p>
        </w:tc>
        <w:tc>
          <w:tcPr>
            <w:tcW w:w="3744" w:type="dxa"/>
            <w:shd w:val="clear" w:color="auto" w:fill="2E5E3A"/>
          </w:tcPr>
          <w:p w14:paraId="6AC3631C">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What you do</w:t>
            </w:r>
          </w:p>
        </w:tc>
        <w:tc>
          <w:tcPr>
            <w:tcW w:w="3888" w:type="dxa"/>
            <w:shd w:val="clear" w:color="auto" w:fill="2E5E3A"/>
          </w:tcPr>
          <w:p w14:paraId="2E46EB47">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What you submit</w:t>
            </w:r>
          </w:p>
        </w:tc>
      </w:tr>
      <w:tr w14:paraId="288B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DF72F2D">
            <w:pPr>
              <w:spacing w:after="0" w:line="240" w:lineRule="auto"/>
              <w:jc w:val="both"/>
              <w:rPr>
                <w:rFonts w:hint="default" w:ascii="Cambria" w:hAnsi="Cambria" w:cs="Cambria"/>
                <w:sz w:val="22"/>
                <w:szCs w:val="22"/>
              </w:rPr>
            </w:pPr>
            <w:r>
              <w:rPr>
                <w:rFonts w:hint="default" w:ascii="Cambria" w:hAnsi="Cambria" w:cs="Cambria"/>
                <w:sz w:val="22"/>
                <w:szCs w:val="22"/>
              </w:rPr>
              <w:t>1 — Reading the Signal</w:t>
            </w:r>
          </w:p>
        </w:tc>
        <w:tc>
          <w:tcPr>
            <w:tcW w:w="3744" w:type="dxa"/>
          </w:tcPr>
          <w:p w14:paraId="6C98759C">
            <w:pPr>
              <w:spacing w:after="0" w:line="240" w:lineRule="auto"/>
              <w:jc w:val="both"/>
              <w:rPr>
                <w:rFonts w:hint="default" w:ascii="Cambria" w:hAnsi="Cambria" w:cs="Cambria"/>
                <w:sz w:val="22"/>
                <w:szCs w:val="22"/>
              </w:rPr>
            </w:pPr>
            <w:r>
              <w:rPr>
                <w:rFonts w:hint="default" w:ascii="Cambria" w:hAnsi="Cambria" w:cs="Cambria"/>
                <w:sz w:val="22"/>
                <w:szCs w:val="22"/>
              </w:rPr>
              <w:t>Label each image patch: intact forest, disturbed, water/non-forest, or unclear.</w:t>
            </w:r>
          </w:p>
        </w:tc>
        <w:tc>
          <w:tcPr>
            <w:tcW w:w="3888" w:type="dxa"/>
          </w:tcPr>
          <w:p w14:paraId="77F4851A">
            <w:pPr>
              <w:spacing w:after="0" w:line="240" w:lineRule="auto"/>
              <w:jc w:val="both"/>
              <w:rPr>
                <w:rFonts w:hint="default" w:ascii="Cambria" w:hAnsi="Cambria" w:cs="Cambria"/>
                <w:sz w:val="22"/>
                <w:szCs w:val="22"/>
              </w:rPr>
            </w:pPr>
            <w:r>
              <w:rPr>
                <w:rFonts w:hint="default" w:ascii="Cambria" w:hAnsi="Cambria" w:cs="Cambria"/>
                <w:sz w:val="22"/>
                <w:szCs w:val="22"/>
              </w:rPr>
              <w:t>A label for every patch. The submit button stays off until all patches are labelled. Scored automatically.</w:t>
            </w:r>
          </w:p>
        </w:tc>
      </w:tr>
      <w:tr w14:paraId="05B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5A8561">
            <w:pPr>
              <w:spacing w:after="0" w:line="240" w:lineRule="auto"/>
              <w:jc w:val="both"/>
              <w:rPr>
                <w:rFonts w:hint="default" w:ascii="Cambria" w:hAnsi="Cambria" w:cs="Cambria"/>
                <w:sz w:val="22"/>
                <w:szCs w:val="22"/>
              </w:rPr>
            </w:pPr>
            <w:r>
              <w:rPr>
                <w:rFonts w:hint="default" w:ascii="Cambria" w:hAnsi="Cambria" w:cs="Cambria"/>
                <w:sz w:val="22"/>
                <w:szCs w:val="22"/>
              </w:rPr>
              <w:t>2 — Spot the Disturbance</w:t>
            </w:r>
          </w:p>
        </w:tc>
        <w:tc>
          <w:tcPr>
            <w:tcW w:w="3744" w:type="dxa"/>
          </w:tcPr>
          <w:p w14:paraId="44F48D4C">
            <w:pPr>
              <w:spacing w:after="0" w:line="240" w:lineRule="auto"/>
              <w:jc w:val="both"/>
              <w:rPr>
                <w:rFonts w:hint="default" w:ascii="Cambria" w:hAnsi="Cambria" w:cs="Cambria"/>
                <w:sz w:val="22"/>
                <w:szCs w:val="22"/>
              </w:rPr>
            </w:pPr>
            <w:r>
              <w:rPr>
                <w:rFonts w:hint="default" w:ascii="Cambria" w:hAnsi="Cambria" w:cs="Cambria"/>
                <w:sz w:val="22"/>
                <w:szCs w:val="22"/>
              </w:rPr>
              <w:t>Use Google Earth to find real disturbance, compared with a stable reference area. Create a shared Google Earth project.</w:t>
            </w:r>
          </w:p>
        </w:tc>
        <w:tc>
          <w:tcPr>
            <w:tcW w:w="3888" w:type="dxa"/>
          </w:tcPr>
          <w:p w14:paraId="290F5404">
            <w:pPr>
              <w:spacing w:after="0" w:line="240" w:lineRule="auto"/>
              <w:jc w:val="both"/>
              <w:rPr>
                <w:rFonts w:hint="default" w:ascii="Cambria" w:hAnsi="Cambria" w:cs="Cambria"/>
                <w:sz w:val="22"/>
                <w:szCs w:val="22"/>
              </w:rPr>
            </w:pPr>
            <w:r>
              <w:rPr>
                <w:rFonts w:hint="default" w:ascii="Cambria" w:hAnsi="Cambria" w:cs="Cambria"/>
                <w:sz w:val="22"/>
                <w:szCs w:val="22"/>
              </w:rPr>
              <w:t>The shared project link, area in hectares for five disturbance areas, the first year of disturbance, the comparison written-up, and your justification.</w:t>
            </w:r>
          </w:p>
        </w:tc>
      </w:tr>
      <w:tr w14:paraId="1E20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6F4B01">
            <w:pPr>
              <w:spacing w:after="0" w:line="240" w:lineRule="auto"/>
              <w:jc w:val="both"/>
              <w:rPr>
                <w:rFonts w:hint="default" w:ascii="Cambria" w:hAnsi="Cambria" w:cs="Cambria"/>
                <w:sz w:val="22"/>
                <w:szCs w:val="22"/>
              </w:rPr>
            </w:pPr>
            <w:r>
              <w:rPr>
                <w:rFonts w:hint="default" w:ascii="Cambria" w:hAnsi="Cambria" w:cs="Cambria"/>
                <w:sz w:val="22"/>
                <w:szCs w:val="22"/>
              </w:rPr>
              <w:t>3 — Trace the Route</w:t>
            </w:r>
          </w:p>
        </w:tc>
        <w:tc>
          <w:tcPr>
            <w:tcW w:w="3744" w:type="dxa"/>
          </w:tcPr>
          <w:p w14:paraId="5018F9C4">
            <w:pPr>
              <w:spacing w:after="0" w:line="240" w:lineRule="auto"/>
              <w:jc w:val="both"/>
              <w:rPr>
                <w:rFonts w:hint="default" w:ascii="Cambria" w:hAnsi="Cambria" w:cs="Cambria"/>
                <w:sz w:val="22"/>
                <w:szCs w:val="22"/>
              </w:rPr>
            </w:pPr>
            <w:r>
              <w:rPr>
                <w:rFonts w:hint="default" w:ascii="Cambria" w:hAnsi="Cambria" w:cs="Cambria"/>
                <w:sz w:val="22"/>
                <w:szCs w:val="22"/>
              </w:rPr>
              <w:t>In the same Google Earth project, trace access routes near the disturbed areas.</w:t>
            </w:r>
          </w:p>
        </w:tc>
        <w:tc>
          <w:tcPr>
            <w:tcW w:w="3888" w:type="dxa"/>
          </w:tcPr>
          <w:p w14:paraId="22B34E5A">
            <w:pPr>
              <w:spacing w:after="0" w:line="240" w:lineRule="auto"/>
              <w:jc w:val="both"/>
              <w:rPr>
                <w:rFonts w:hint="default" w:ascii="Cambria" w:hAnsi="Cambria" w:cs="Cambria"/>
                <w:sz w:val="22"/>
                <w:szCs w:val="22"/>
              </w:rPr>
            </w:pPr>
            <w:r>
              <w:rPr>
                <w:rFonts w:hint="default" w:ascii="Cambria" w:hAnsi="Cambria" w:cs="Cambria"/>
                <w:sz w:val="22"/>
                <w:szCs w:val="22"/>
              </w:rPr>
              <w:t>Length in metres and Active or Inactive for each route, plus what the pattern says about whether logging is ongoing.</w:t>
            </w:r>
          </w:p>
        </w:tc>
      </w:tr>
      <w:tr w14:paraId="447B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C94BEF">
            <w:pPr>
              <w:spacing w:after="0" w:line="240" w:lineRule="auto"/>
              <w:jc w:val="both"/>
              <w:rPr>
                <w:rFonts w:hint="default" w:ascii="Cambria" w:hAnsi="Cambria" w:cs="Cambria"/>
                <w:sz w:val="22"/>
                <w:szCs w:val="22"/>
              </w:rPr>
            </w:pPr>
            <w:r>
              <w:rPr>
                <w:rFonts w:hint="default" w:ascii="Cambria" w:hAnsi="Cambria" w:cs="Cambria"/>
                <w:sz w:val="22"/>
                <w:szCs w:val="22"/>
              </w:rPr>
              <w:t>4 — From Data to Information</w:t>
            </w:r>
          </w:p>
        </w:tc>
        <w:tc>
          <w:tcPr>
            <w:tcW w:w="3744" w:type="dxa"/>
          </w:tcPr>
          <w:p w14:paraId="00BA4F84">
            <w:pPr>
              <w:spacing w:after="0" w:line="240" w:lineRule="auto"/>
              <w:jc w:val="both"/>
              <w:rPr>
                <w:rFonts w:hint="default" w:ascii="Cambria" w:hAnsi="Cambria" w:cs="Cambria"/>
                <w:sz w:val="22"/>
                <w:szCs w:val="22"/>
              </w:rPr>
            </w:pPr>
            <w:r>
              <w:rPr>
                <w:rFonts w:hint="default" w:ascii="Cambria" w:hAnsi="Cambria" w:cs="Cambria"/>
                <w:sz w:val="22"/>
                <w:szCs w:val="22"/>
              </w:rPr>
              <w:t>Combine location, timing and access into one honest statement.</w:t>
            </w:r>
          </w:p>
        </w:tc>
        <w:tc>
          <w:tcPr>
            <w:tcW w:w="3888" w:type="dxa"/>
          </w:tcPr>
          <w:p w14:paraId="0EDF8C1B">
            <w:pPr>
              <w:spacing w:after="0" w:line="240" w:lineRule="auto"/>
              <w:jc w:val="both"/>
              <w:rPr>
                <w:rFonts w:hint="default" w:ascii="Cambria" w:hAnsi="Cambria" w:cs="Cambria"/>
                <w:sz w:val="22"/>
                <w:szCs w:val="22"/>
              </w:rPr>
            </w:pPr>
            <w:r>
              <w:rPr>
                <w:rFonts w:hint="default" w:ascii="Cambria" w:hAnsi="Cambria" w:cs="Cambria"/>
                <w:sz w:val="22"/>
                <w:szCs w:val="22"/>
              </w:rPr>
              <w:t>The synthesis, a confidence level (High, Medium or Low) and what evidence would raise your confidence.</w:t>
            </w:r>
          </w:p>
        </w:tc>
      </w:tr>
      <w:tr w14:paraId="44E2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D01F3F9">
            <w:pPr>
              <w:spacing w:after="0" w:line="240" w:lineRule="auto"/>
              <w:jc w:val="both"/>
              <w:rPr>
                <w:rFonts w:hint="default" w:ascii="Cambria" w:hAnsi="Cambria" w:cs="Cambria"/>
                <w:sz w:val="22"/>
                <w:szCs w:val="22"/>
              </w:rPr>
            </w:pPr>
            <w:r>
              <w:rPr>
                <w:rFonts w:hint="default" w:ascii="Cambria" w:hAnsi="Cambria" w:cs="Cambria"/>
                <w:sz w:val="22"/>
                <w:szCs w:val="22"/>
              </w:rPr>
              <w:t>5 — Tell the Story</w:t>
            </w:r>
          </w:p>
        </w:tc>
        <w:tc>
          <w:tcPr>
            <w:tcW w:w="3744" w:type="dxa"/>
          </w:tcPr>
          <w:p w14:paraId="1A168D0A">
            <w:pPr>
              <w:spacing w:after="0" w:line="240" w:lineRule="auto"/>
              <w:jc w:val="both"/>
              <w:rPr>
                <w:rFonts w:hint="default" w:ascii="Cambria" w:hAnsi="Cambria" w:cs="Cambria"/>
                <w:sz w:val="22"/>
                <w:szCs w:val="22"/>
              </w:rPr>
            </w:pPr>
            <w:r>
              <w:rPr>
                <w:rFonts w:hint="default" w:ascii="Cambria" w:hAnsi="Cambria" w:cs="Cambria"/>
                <w:sz w:val="22"/>
                <w:szCs w:val="22"/>
              </w:rPr>
              <w:t>Write for two audiences.</w:t>
            </w:r>
          </w:p>
        </w:tc>
        <w:tc>
          <w:tcPr>
            <w:tcW w:w="3888" w:type="dxa"/>
          </w:tcPr>
          <w:p w14:paraId="4C25B3BF">
            <w:pPr>
              <w:spacing w:after="0" w:line="240" w:lineRule="auto"/>
              <w:jc w:val="both"/>
              <w:rPr>
                <w:rFonts w:hint="default" w:ascii="Cambria" w:hAnsi="Cambria" w:cs="Cambria"/>
                <w:sz w:val="22"/>
                <w:szCs w:val="22"/>
              </w:rPr>
            </w:pPr>
            <w:r>
              <w:rPr>
                <w:rFonts w:hint="default" w:ascii="Cambria" w:hAnsi="Cambria" w:cs="Cambria"/>
                <w:sz w:val="22"/>
                <w:szCs w:val="22"/>
              </w:rPr>
              <w:t>A policy brief (about 1 page) and a field report (about 1500 words) in journalist voice.</w:t>
            </w:r>
          </w:p>
        </w:tc>
      </w:tr>
    </w:tbl>
    <w:p w14:paraId="3A5229BD">
      <w:pPr>
        <w:spacing w:after="80"/>
        <w:jc w:val="both"/>
        <w:rPr>
          <w:rFonts w:hint="default" w:ascii="Cambria" w:hAnsi="Cambria" w:cs="Cambria"/>
          <w:sz w:val="24"/>
          <w:szCs w:val="24"/>
        </w:rPr>
      </w:pPr>
    </w:p>
    <w:p w14:paraId="19D50738">
      <w:pPr>
        <w:pStyle w:val="3"/>
        <w:jc w:val="both"/>
        <w:rPr>
          <w:rFonts w:hint="default" w:ascii="Cambria" w:hAnsi="Cambria" w:cs="Cambria"/>
          <w:sz w:val="32"/>
          <w:szCs w:val="28"/>
        </w:rPr>
      </w:pPr>
      <w:bookmarkStart w:id="11" w:name="_Toc5782"/>
      <w:r>
        <w:rPr>
          <w:rFonts w:hint="default" w:ascii="Cambria" w:hAnsi="Cambria" w:cs="Cambria"/>
          <w:sz w:val="32"/>
          <w:szCs w:val="28"/>
        </w:rPr>
        <w:t>3.4 Google Earth steps (Missions 2 and 3)</w:t>
      </w:r>
      <w:bookmarkEnd w:id="11"/>
    </w:p>
    <w:p w14:paraId="1748A333">
      <w:pPr>
        <w:pStyle w:val="30"/>
        <w:jc w:val="both"/>
        <w:rPr>
          <w:rFonts w:hint="default" w:ascii="Cambria" w:hAnsi="Cambria" w:cs="Cambria"/>
          <w:sz w:val="24"/>
          <w:szCs w:val="24"/>
        </w:rPr>
      </w:pPr>
      <w:r>
        <w:rPr>
          <w:rFonts w:hint="default" w:ascii="Cambria" w:hAnsi="Cambria" w:cs="Cambria"/>
          <w:sz w:val="24"/>
          <w:szCs w:val="24"/>
        </w:rPr>
        <w:t>Open the Google Earth link shown in Mission 2 and go to your area of interest.</w:t>
      </w:r>
    </w:p>
    <w:p w14:paraId="295178B3">
      <w:pPr>
        <w:pStyle w:val="30"/>
        <w:jc w:val="both"/>
        <w:rPr>
          <w:rFonts w:hint="default" w:ascii="Cambria" w:hAnsi="Cambria" w:cs="Cambria"/>
          <w:sz w:val="24"/>
          <w:szCs w:val="24"/>
        </w:rPr>
      </w:pPr>
      <w:r>
        <w:rPr>
          <w:rFonts w:hint="default" w:ascii="Cambria" w:hAnsi="Cambria" w:cs="Cambria"/>
          <w:sz w:val="24"/>
          <w:szCs w:val="24"/>
        </w:rPr>
        <w:t>Use the historical imagery slider to compare years and find where the canopy has changed.</w:t>
      </w:r>
    </w:p>
    <w:p w14:paraId="4D2E7A21">
      <w:pPr>
        <w:pStyle w:val="30"/>
        <w:jc w:val="both"/>
        <w:rPr>
          <w:rFonts w:hint="default" w:ascii="Cambria" w:hAnsi="Cambria" w:cs="Cambria"/>
          <w:sz w:val="24"/>
          <w:szCs w:val="24"/>
        </w:rPr>
      </w:pPr>
      <w:r>
        <w:rPr>
          <w:rFonts w:hint="default" w:ascii="Cambria" w:hAnsi="Cambria" w:cs="Cambria"/>
          <w:sz w:val="24"/>
          <w:szCs w:val="24"/>
        </w:rPr>
        <w:t>Compare against a stable reference area so you can tell real disturbance from normal variation.</w:t>
      </w:r>
    </w:p>
    <w:p w14:paraId="57F77770">
      <w:pPr>
        <w:pStyle w:val="30"/>
        <w:jc w:val="both"/>
        <w:rPr>
          <w:rFonts w:hint="default" w:ascii="Cambria" w:hAnsi="Cambria" w:cs="Cambria"/>
          <w:sz w:val="24"/>
          <w:szCs w:val="24"/>
        </w:rPr>
      </w:pPr>
      <w:r>
        <w:rPr>
          <w:rFonts w:hint="default" w:ascii="Cambria" w:hAnsi="Cambria" w:cs="Cambria"/>
          <w:sz w:val="24"/>
          <w:szCs w:val="24"/>
        </w:rPr>
        <w:t>Create a project, draw your disturbance areas and routes, and share the project so anyone with the link can view it.</w:t>
      </w:r>
    </w:p>
    <w:p w14:paraId="4ACBC860">
      <w:pPr>
        <w:pStyle w:val="30"/>
        <w:jc w:val="both"/>
        <w:rPr>
          <w:rFonts w:hint="default" w:ascii="Cambria" w:hAnsi="Cambria" w:cs="Cambria"/>
          <w:sz w:val="24"/>
          <w:szCs w:val="24"/>
        </w:rPr>
      </w:pPr>
      <w:r>
        <w:rPr>
          <w:rFonts w:hint="default" w:ascii="Cambria" w:hAnsi="Cambria" w:cs="Cambria"/>
          <w:sz w:val="24"/>
          <w:szCs w:val="24"/>
        </w:rPr>
        <w:t>Paste the shared link into the form. Keep it accessible until judging is complete: judges open it to check your work.</w:t>
      </w:r>
    </w:p>
    <w:p w14:paraId="30990806">
      <w:pPr>
        <w:pStyle w:val="3"/>
        <w:jc w:val="both"/>
        <w:rPr>
          <w:rFonts w:hint="default" w:ascii="Cambria" w:hAnsi="Cambria" w:cs="Cambria"/>
          <w:sz w:val="32"/>
          <w:szCs w:val="28"/>
        </w:rPr>
      </w:pPr>
      <w:bookmarkStart w:id="12" w:name="_Toc11584"/>
      <w:r>
        <w:rPr>
          <w:rFonts w:hint="default" w:ascii="Cambria" w:hAnsi="Cambria" w:cs="Cambria"/>
          <w:sz w:val="32"/>
          <w:szCs w:val="28"/>
        </w:rPr>
        <w:t>3.5 Submitting a mission</w:t>
      </w:r>
      <w:bookmarkEnd w:id="12"/>
    </w:p>
    <w:p w14:paraId="4C370FC8">
      <w:pPr>
        <w:pStyle w:val="30"/>
        <w:jc w:val="both"/>
        <w:rPr>
          <w:rFonts w:hint="default" w:ascii="Cambria" w:hAnsi="Cambria" w:cs="Cambria"/>
          <w:sz w:val="24"/>
          <w:szCs w:val="24"/>
        </w:rPr>
      </w:pPr>
      <w:r>
        <w:rPr>
          <w:rFonts w:hint="default" w:ascii="Cambria" w:hAnsi="Cambria" w:cs="Cambria"/>
          <w:sz w:val="24"/>
          <w:szCs w:val="24"/>
        </w:rPr>
        <w:t>Fill in every required field. Missing items are flagged when you press submit.</w:t>
      </w:r>
    </w:p>
    <w:p w14:paraId="7B246509">
      <w:pPr>
        <w:pStyle w:val="30"/>
        <w:jc w:val="both"/>
        <w:rPr>
          <w:rFonts w:hint="default" w:ascii="Cambria" w:hAnsi="Cambria" w:cs="Cambria"/>
          <w:sz w:val="24"/>
          <w:szCs w:val="24"/>
        </w:rPr>
      </w:pPr>
      <w:r>
        <w:rPr>
          <w:rFonts w:hint="default" w:ascii="Cambria" w:hAnsi="Cambria" w:cs="Cambria"/>
          <w:sz w:val="24"/>
          <w:szCs w:val="24"/>
        </w:rPr>
        <w:t>Press the submit button for the mission.</w:t>
      </w:r>
    </w:p>
    <w:p w14:paraId="05348164">
      <w:pPr>
        <w:pStyle w:val="30"/>
        <w:jc w:val="both"/>
        <w:rPr>
          <w:rFonts w:hint="default" w:ascii="Cambria" w:hAnsi="Cambria" w:cs="Cambria"/>
          <w:sz w:val="24"/>
          <w:szCs w:val="24"/>
        </w:rPr>
      </w:pPr>
      <w:r>
        <w:rPr>
          <w:rFonts w:hint="default" w:ascii="Cambria" w:hAnsi="Cambria" w:cs="Cambria"/>
          <w:sz w:val="24"/>
          <w:szCs w:val="24"/>
        </w:rPr>
        <w:t>Wait for the confirmation under the button. It says whether the submission has been delivered to the event.</w:t>
      </w:r>
    </w:p>
    <w:p w14:paraId="35CB1398">
      <w:pPr>
        <w:pStyle w:val="30"/>
        <w:jc w:val="both"/>
        <w:rPr>
          <w:rFonts w:hint="default" w:ascii="Cambria" w:hAnsi="Cambria" w:cs="Cambria"/>
          <w:sz w:val="24"/>
          <w:szCs w:val="24"/>
        </w:rPr>
      </w:pPr>
      <w:r>
        <w:rPr>
          <w:rFonts w:hint="default" w:ascii="Cambria" w:hAnsi="Cambria" w:cs="Cambria"/>
          <w:sz w:val="24"/>
          <w:szCs w:val="24"/>
        </w:rPr>
        <w:t>Press Continue to unlock the next mission.</w:t>
      </w:r>
    </w:p>
    <w:p w14:paraId="559DC021">
      <w:pPr>
        <w:spacing w:after="120"/>
        <w:jc w:val="both"/>
        <w:rPr>
          <w:rFonts w:hint="default" w:ascii="Cambria" w:hAnsi="Cambria" w:cs="Cambria"/>
          <w:sz w:val="24"/>
          <w:szCs w:val="24"/>
        </w:rPr>
      </w:pPr>
      <w:r>
        <w:rPr>
          <w:rFonts w:hint="default" w:ascii="Cambria" w:hAnsi="Cambria" w:cs="Cambria"/>
          <w:b w:val="0"/>
          <w:i w:val="0"/>
          <w:sz w:val="24"/>
          <w:szCs w:val="24"/>
        </w:rPr>
        <w:t>Each submission records your team, the mission, your answers and the event time at submission.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2D60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5DD9982B">
            <w:pPr>
              <w:spacing w:after="0" w:line="240" w:lineRule="auto"/>
              <w:jc w:val="both"/>
              <w:rPr>
                <w:rFonts w:hint="default" w:ascii="Cambria" w:hAnsi="Cambria" w:cs="Cambria"/>
                <w:sz w:val="24"/>
                <w:szCs w:val="24"/>
              </w:rPr>
            </w:pPr>
            <w:r>
              <w:rPr>
                <w:rFonts w:hint="default" w:ascii="Cambria" w:hAnsi="Cambria" w:cs="Cambria"/>
                <w:b/>
                <w:sz w:val="24"/>
                <w:szCs w:val="24"/>
              </w:rPr>
              <w:t xml:space="preserve">Tip  </w:t>
            </w:r>
            <w:r>
              <w:rPr>
                <w:rFonts w:hint="default" w:ascii="Cambria" w:hAnsi="Cambria" w:cs="Cambria"/>
                <w:sz w:val="24"/>
                <w:szCs w:val="24"/>
              </w:rPr>
              <w:t>Resubmitting a mission is allowed. The latest submission is the one that is judged, so a resend replaces the earlier one.</w:t>
            </w:r>
          </w:p>
        </w:tc>
      </w:tr>
    </w:tbl>
    <w:p w14:paraId="610FF137">
      <w:pPr>
        <w:spacing w:after="40"/>
        <w:jc w:val="both"/>
        <w:rPr>
          <w:rFonts w:hint="default" w:ascii="Cambria" w:hAnsi="Cambria" w:cs="Cambria"/>
          <w:sz w:val="24"/>
          <w:szCs w:val="24"/>
        </w:rPr>
      </w:pPr>
    </w:p>
    <w:p w14:paraId="4F9A022A">
      <w:pPr>
        <w:pStyle w:val="3"/>
        <w:jc w:val="both"/>
        <w:rPr>
          <w:rFonts w:hint="default" w:ascii="Cambria" w:hAnsi="Cambria" w:cs="Cambria"/>
          <w:sz w:val="32"/>
          <w:szCs w:val="28"/>
        </w:rPr>
      </w:pPr>
      <w:bookmarkStart w:id="13" w:name="_Toc10039"/>
      <w:r>
        <w:rPr>
          <w:rFonts w:hint="default" w:ascii="Cambria" w:hAnsi="Cambria" w:cs="Cambria"/>
          <w:sz w:val="32"/>
          <w:szCs w:val="28"/>
        </w:rPr>
        <w:t>3.6 If the connection drops</w:t>
      </w:r>
      <w:bookmarkEnd w:id="13"/>
    </w:p>
    <w:p w14:paraId="41BA04A5">
      <w:pPr>
        <w:pStyle w:val="24"/>
        <w:jc w:val="both"/>
        <w:rPr>
          <w:rFonts w:hint="default" w:ascii="Cambria" w:hAnsi="Cambria" w:cs="Cambria"/>
          <w:sz w:val="24"/>
          <w:szCs w:val="24"/>
        </w:rPr>
      </w:pPr>
      <w:r>
        <w:rPr>
          <w:rFonts w:hint="default" w:ascii="Cambria" w:hAnsi="Cambria" w:cs="Cambria"/>
          <w:sz w:val="24"/>
          <w:szCs w:val="24"/>
        </w:rPr>
        <w:t>Submissions are saved on your device and sent automatically when the connection returns. The confirmation tells you whether it has been sent yet.</w:t>
      </w:r>
    </w:p>
    <w:p w14:paraId="180B3AA9">
      <w:pPr>
        <w:pStyle w:val="24"/>
        <w:jc w:val="both"/>
        <w:rPr>
          <w:rFonts w:hint="default" w:ascii="Cambria" w:hAnsi="Cambria" w:cs="Cambria"/>
          <w:sz w:val="24"/>
          <w:szCs w:val="24"/>
        </w:rPr>
      </w:pPr>
      <w:r>
        <w:rPr>
          <w:rFonts w:hint="default" w:ascii="Cambria" w:hAnsi="Cambria" w:cs="Cambria"/>
          <w:sz w:val="24"/>
          <w:szCs w:val="24"/>
        </w:rPr>
        <w:t>In Mission 5, a Send Mission 5 again button appears if delivery has not completed. Press it once you have a connection.</w:t>
      </w:r>
    </w:p>
    <w:p w14:paraId="74F82D61">
      <w:pPr>
        <w:pStyle w:val="24"/>
        <w:jc w:val="both"/>
        <w:rPr>
          <w:rFonts w:hint="default" w:ascii="Cambria" w:hAnsi="Cambria" w:cs="Cambria"/>
          <w:sz w:val="24"/>
          <w:szCs w:val="24"/>
        </w:rPr>
      </w:pPr>
      <w:r>
        <w:rPr>
          <w:rFonts w:hint="default" w:ascii="Cambria" w:hAnsi="Cambria" w:cs="Cambria"/>
          <w:sz w:val="24"/>
          <w:szCs w:val="24"/>
        </w:rPr>
        <w:t>Result codes are a backup. If delivery fails, press Copy result code and hand it to your facilitator. They can paste it into Mission control to add your result.</w:t>
      </w:r>
    </w:p>
    <w:p w14:paraId="1C569E00">
      <w:pPr>
        <w:pStyle w:val="3"/>
        <w:jc w:val="both"/>
        <w:rPr>
          <w:rFonts w:hint="default" w:ascii="Cambria" w:hAnsi="Cambria" w:cs="Cambria"/>
          <w:sz w:val="32"/>
          <w:szCs w:val="28"/>
        </w:rPr>
      </w:pPr>
      <w:bookmarkStart w:id="14" w:name="_Toc7650"/>
      <w:r>
        <w:rPr>
          <w:rFonts w:hint="default" w:ascii="Cambria" w:hAnsi="Cambria" w:cs="Cambria"/>
          <w:sz w:val="32"/>
          <w:szCs w:val="28"/>
        </w:rPr>
        <w:t>3.7 When the event is stopped or time runs out</w:t>
      </w:r>
      <w:bookmarkEnd w:id="14"/>
    </w:p>
    <w:p w14:paraId="509DA299">
      <w:pPr>
        <w:pStyle w:val="24"/>
        <w:jc w:val="both"/>
        <w:rPr>
          <w:rFonts w:hint="default" w:ascii="Cambria" w:hAnsi="Cambria" w:cs="Cambria"/>
          <w:sz w:val="24"/>
          <w:szCs w:val="24"/>
        </w:rPr>
      </w:pPr>
      <w:r>
        <w:rPr>
          <w:rFonts w:hint="default" w:ascii="Cambria" w:hAnsi="Cambria" w:cs="Cambria"/>
          <w:b/>
          <w:sz w:val="24"/>
          <w:szCs w:val="24"/>
        </w:rPr>
        <w:t xml:space="preserve">Event stopped. </w:t>
      </w:r>
      <w:r>
        <w:rPr>
          <w:rFonts w:hint="default" w:ascii="Cambria" w:hAnsi="Cambria" w:cs="Cambria"/>
          <w:sz w:val="24"/>
          <w:szCs w:val="24"/>
        </w:rPr>
        <w:t>If the facilitator stops the event, a full-screen message appears on every team's device within a few seconds. Stop working and wait for instructions.</w:t>
      </w:r>
    </w:p>
    <w:p w14:paraId="50B872EA">
      <w:pPr>
        <w:pStyle w:val="24"/>
        <w:jc w:val="both"/>
        <w:rPr>
          <w:rFonts w:hint="default" w:ascii="Cambria" w:hAnsi="Cambria" w:cs="Cambria"/>
          <w:sz w:val="24"/>
          <w:szCs w:val="24"/>
        </w:rPr>
      </w:pPr>
      <w:r>
        <w:rPr>
          <w:rFonts w:hint="default" w:ascii="Cambria" w:hAnsi="Cambria" w:cs="Cambria"/>
          <w:b/>
          <w:sz w:val="24"/>
          <w:szCs w:val="24"/>
        </w:rPr>
        <w:t xml:space="preserve">Time is up. </w:t>
      </w:r>
      <w:r>
        <w:rPr>
          <w:rFonts w:hint="default" w:ascii="Cambria" w:hAnsi="Cambria" w:cs="Cambria"/>
          <w:sz w:val="24"/>
          <w:szCs w:val="24"/>
        </w:rPr>
        <w:t>At 00:00 a message tells you that whatever mission you are on is where it stops. Submit what you have.</w:t>
      </w:r>
    </w:p>
    <w:p w14:paraId="7678273A">
      <w:pPr>
        <w:pStyle w:val="3"/>
        <w:jc w:val="both"/>
        <w:rPr>
          <w:rFonts w:hint="default" w:ascii="Cambria" w:hAnsi="Cambria" w:cs="Cambria"/>
          <w:sz w:val="32"/>
          <w:szCs w:val="28"/>
        </w:rPr>
      </w:pPr>
      <w:bookmarkStart w:id="15" w:name="_Toc28891"/>
      <w:r>
        <w:rPr>
          <w:rFonts w:hint="default" w:ascii="Cambria" w:hAnsi="Cambria" w:cs="Cambria"/>
          <w:sz w:val="32"/>
          <w:szCs w:val="28"/>
        </w:rPr>
        <w:t>3.8 The finish page</w:t>
      </w:r>
      <w:bookmarkEnd w:id="15"/>
    </w:p>
    <w:p w14:paraId="38E1F6A5">
      <w:pPr>
        <w:spacing w:after="120"/>
        <w:jc w:val="both"/>
        <w:rPr>
          <w:rFonts w:hint="default" w:ascii="Cambria" w:hAnsi="Cambria" w:cs="Cambria"/>
          <w:sz w:val="24"/>
          <w:szCs w:val="24"/>
        </w:rPr>
      </w:pPr>
      <w:r>
        <w:rPr>
          <w:rFonts w:hint="default" w:ascii="Cambria" w:hAnsi="Cambria" w:cs="Cambria"/>
          <w:b w:val="0"/>
          <w:i w:val="0"/>
          <w:sz w:val="24"/>
          <w:szCs w:val="24"/>
        </w:rPr>
        <w:t>When you submit Mission 5, a congratulations page replaces the missions. It shows:</w:t>
      </w:r>
    </w:p>
    <w:p w14:paraId="176B664A">
      <w:pPr>
        <w:pStyle w:val="24"/>
        <w:jc w:val="both"/>
        <w:rPr>
          <w:rFonts w:hint="default" w:ascii="Cambria" w:hAnsi="Cambria" w:cs="Cambria"/>
          <w:sz w:val="24"/>
          <w:szCs w:val="24"/>
        </w:rPr>
      </w:pPr>
      <w:r>
        <w:rPr>
          <w:rFonts w:hint="default" w:ascii="Cambria" w:hAnsi="Cambria" w:cs="Cambria"/>
          <w:sz w:val="24"/>
          <w:szCs w:val="24"/>
        </w:rPr>
        <w:t>Your total time, measured from when you pressed Begin mission log to your Mission 5 submission.</w:t>
      </w:r>
    </w:p>
    <w:p w14:paraId="0FA6349D">
      <w:pPr>
        <w:pStyle w:val="24"/>
        <w:jc w:val="both"/>
        <w:rPr>
          <w:rFonts w:hint="default" w:ascii="Cambria" w:hAnsi="Cambria" w:cs="Cambria"/>
          <w:sz w:val="24"/>
          <w:szCs w:val="24"/>
        </w:rPr>
      </w:pPr>
      <w:r>
        <w:rPr>
          <w:rFonts w:hint="default" w:ascii="Cambria" w:hAnsi="Cambria" w:cs="Cambria"/>
          <w:sz w:val="24"/>
          <w:szCs w:val="24"/>
        </w:rPr>
        <w:t>Split times for each mission.</w:t>
      </w:r>
    </w:p>
    <w:p w14:paraId="4D02DC27">
      <w:pPr>
        <w:pStyle w:val="24"/>
        <w:jc w:val="both"/>
        <w:rPr>
          <w:rFonts w:hint="default" w:ascii="Cambria" w:hAnsi="Cambria" w:cs="Cambria"/>
          <w:sz w:val="24"/>
          <w:szCs w:val="24"/>
        </w:rPr>
      </w:pPr>
      <w:r>
        <w:rPr>
          <w:rFonts w:hint="default" w:ascii="Cambria" w:hAnsi="Cambria" w:cs="Cambria"/>
          <w:sz w:val="24"/>
          <w:szCs w:val="24"/>
        </w:rPr>
        <w:t>The delivery status of each submission.</w:t>
      </w:r>
    </w:p>
    <w:p w14:paraId="6ABFD513">
      <w:pPr>
        <w:pStyle w:val="24"/>
        <w:jc w:val="both"/>
        <w:rPr>
          <w:rFonts w:hint="default" w:ascii="Cambria" w:hAnsi="Cambria" w:cs="Cambria"/>
          <w:sz w:val="24"/>
          <w:szCs w:val="24"/>
        </w:rPr>
      </w:pPr>
      <w:r>
        <w:rPr>
          <w:rFonts w:hint="default" w:ascii="Cambria" w:hAnsi="Cambria" w:cs="Cambria"/>
          <w:sz w:val="24"/>
          <w:szCs w:val="24"/>
        </w:rPr>
        <w:t>A button to open the leaderboard.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06B4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097C9909">
            <w:pPr>
              <w:spacing w:after="0" w:line="240" w:lineRule="auto"/>
              <w:jc w:val="both"/>
              <w:rPr>
                <w:rFonts w:hint="default" w:ascii="Cambria" w:hAnsi="Cambria" w:cs="Cambria"/>
                <w:sz w:val="24"/>
                <w:szCs w:val="24"/>
              </w:rPr>
            </w:pPr>
            <w:r>
              <w:rPr>
                <w:rFonts w:hint="default" w:ascii="Cambria" w:hAnsi="Cambria" w:cs="Cambria"/>
                <w:b/>
                <w:sz w:val="24"/>
                <w:szCs w:val="24"/>
              </w:rPr>
              <w:t xml:space="preserve">Note  </w:t>
            </w:r>
            <w:r>
              <w:rPr>
                <w:rFonts w:hint="default" w:ascii="Cambria" w:hAnsi="Cambria" w:cs="Cambria"/>
                <w:sz w:val="24"/>
                <w:szCs w:val="24"/>
              </w:rPr>
              <w:t>Once you finish, the missions are locked. You can still use the finish page and the leaderboard.</w:t>
            </w:r>
          </w:p>
        </w:tc>
      </w:tr>
    </w:tbl>
    <w:p w14:paraId="50400D53">
      <w:pPr>
        <w:spacing w:after="40"/>
        <w:jc w:val="both"/>
        <w:rPr>
          <w:rFonts w:hint="default" w:ascii="Cambria" w:hAnsi="Cambria" w:cs="Cambria"/>
          <w:sz w:val="24"/>
          <w:szCs w:val="24"/>
        </w:rPr>
      </w:pPr>
    </w:p>
    <w:p w14:paraId="2B51071B">
      <w:pPr>
        <w:spacing w:after="120"/>
        <w:jc w:val="both"/>
        <w:rPr>
          <w:rFonts w:hint="default" w:ascii="Cambria" w:hAnsi="Cambria" w:cs="Cambria"/>
          <w:sz w:val="24"/>
          <w:szCs w:val="24"/>
        </w:rPr>
      </w:pPr>
      <w:r>
        <w:rPr>
          <w:rFonts w:hint="default" w:ascii="Cambria" w:hAnsi="Cambria" w:cs="Cambria"/>
          <w:b w:val="0"/>
          <w:i w:val="0"/>
          <w:sz w:val="24"/>
          <w:szCs w:val="24"/>
        </w:rPr>
        <w:t>After the owner publishes the results, your finish page also shows your score breakdown: the average mark for each rubric criterion, per mission. You see your own team's averages only, not individual judges' marks and not other teams' breakdowns. Keep the finish page open or come back to it; it refreshes automatically.</w:t>
      </w:r>
    </w:p>
    <w:p w14:paraId="7313C9F7">
      <w:pPr>
        <w:pStyle w:val="2"/>
        <w:jc w:val="both"/>
        <w:rPr>
          <w:rFonts w:hint="default" w:ascii="Cambria" w:hAnsi="Cambria" w:cs="Cambria"/>
          <w:sz w:val="40"/>
          <w:szCs w:val="32"/>
        </w:rPr>
      </w:pPr>
      <w:bookmarkStart w:id="16" w:name="_Toc25838"/>
      <w:r>
        <w:rPr>
          <w:rFonts w:hint="default" w:ascii="Cambria" w:hAnsi="Cambria" w:cs="Cambria"/>
          <w:sz w:val="40"/>
          <w:szCs w:val="32"/>
        </w:rPr>
        <w:t>4. Guide for the event owner</w:t>
      </w:r>
      <w:bookmarkEnd w:id="16"/>
    </w:p>
    <w:p w14:paraId="31B263C3">
      <w:pPr>
        <w:pStyle w:val="3"/>
        <w:jc w:val="both"/>
        <w:rPr>
          <w:rFonts w:hint="default" w:ascii="Cambria" w:hAnsi="Cambria" w:cs="Cambria"/>
          <w:sz w:val="32"/>
          <w:szCs w:val="28"/>
        </w:rPr>
      </w:pPr>
      <w:bookmarkStart w:id="17" w:name="_Toc19439"/>
      <w:r>
        <w:rPr>
          <w:rFonts w:hint="default" w:ascii="Cambria" w:hAnsi="Cambria" w:cs="Cambria"/>
          <w:sz w:val="32"/>
          <w:szCs w:val="28"/>
        </w:rPr>
        <w:t>4.1 Creating an event</w:t>
      </w:r>
      <w:bookmarkEnd w:id="17"/>
    </w:p>
    <w:p w14:paraId="6CD4342B">
      <w:pPr>
        <w:pStyle w:val="30"/>
        <w:jc w:val="both"/>
        <w:rPr>
          <w:rFonts w:hint="default" w:ascii="Cambria" w:hAnsi="Cambria" w:cs="Cambria"/>
          <w:sz w:val="24"/>
          <w:szCs w:val="24"/>
        </w:rPr>
      </w:pPr>
      <w:r>
        <w:rPr>
          <w:rFonts w:hint="default" w:ascii="Cambria" w:hAnsi="Cambria" w:cs="Cambria"/>
          <w:sz w:val="24"/>
          <w:szCs w:val="24"/>
        </w:rPr>
        <w:t>On the home screen choose Mission control.</w:t>
      </w:r>
    </w:p>
    <w:p w14:paraId="1E45B25C">
      <w:pPr>
        <w:pStyle w:val="30"/>
        <w:jc w:val="both"/>
        <w:rPr>
          <w:rFonts w:hint="default" w:ascii="Cambria" w:hAnsi="Cambria" w:cs="Cambria"/>
          <w:sz w:val="24"/>
          <w:szCs w:val="24"/>
        </w:rPr>
      </w:pPr>
      <w:r>
        <w:rPr>
          <w:rFonts w:hint="default" w:ascii="Cambria" w:hAnsi="Cambria" w:cs="Cambria"/>
          <w:sz w:val="24"/>
          <w:szCs w:val="24"/>
        </w:rPr>
        <w:t>Leave the event code blank, type a password (6 or more characters) and press Create a new event with this password.</w:t>
      </w:r>
    </w:p>
    <w:p w14:paraId="62B0C4BD">
      <w:pPr>
        <w:pStyle w:val="30"/>
        <w:jc w:val="both"/>
        <w:rPr>
          <w:rFonts w:hint="default" w:ascii="Cambria" w:hAnsi="Cambria" w:cs="Cambria"/>
          <w:sz w:val="24"/>
          <w:szCs w:val="24"/>
        </w:rPr>
      </w:pPr>
      <w:r>
        <w:rPr>
          <w:rFonts w:hint="default" w:ascii="Cambria" w:hAnsi="Cambria" w:cs="Cambria"/>
          <w:sz w:val="24"/>
          <w:szCs w:val="24"/>
        </w:rPr>
        <w:t>Note the event code shown. It looks like KRT-4821. Teams need it to join.</w:t>
      </w:r>
    </w:p>
    <w:p w14:paraId="793538FD">
      <w:pPr>
        <w:pStyle w:val="30"/>
        <w:jc w:val="both"/>
        <w:rPr>
          <w:rFonts w:hint="default" w:ascii="Cambria" w:hAnsi="Cambria" w:cs="Cambria"/>
          <w:sz w:val="24"/>
          <w:szCs w:val="24"/>
        </w:rPr>
      </w:pPr>
      <w:r>
        <w:rPr>
          <w:rFonts w:hint="default" w:ascii="Cambria" w:hAnsi="Cambria" w:cs="Cambria"/>
          <w:sz w:val="24"/>
          <w:szCs w:val="24"/>
        </w:rPr>
        <w:t>Optional: type your name in the name field. If you leave it blank, your scores are labelled Lead facilitator.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2EAA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FFF2CC"/>
          </w:tcPr>
          <w:p w14:paraId="2BDC84CA">
            <w:pPr>
              <w:spacing w:after="0" w:line="240" w:lineRule="auto"/>
              <w:jc w:val="both"/>
              <w:rPr>
                <w:rFonts w:hint="default" w:ascii="Cambria" w:hAnsi="Cambria" w:cs="Cambria"/>
                <w:sz w:val="24"/>
                <w:szCs w:val="24"/>
              </w:rPr>
            </w:pPr>
            <w:r>
              <w:rPr>
                <w:rFonts w:hint="default" w:ascii="Cambria" w:hAnsi="Cambria" w:cs="Cambria"/>
                <w:b/>
                <w:sz w:val="24"/>
                <w:szCs w:val="24"/>
              </w:rPr>
              <w:t xml:space="preserve">Warning  </w:t>
            </w:r>
            <w:r>
              <w:rPr>
                <w:rFonts w:hint="default" w:ascii="Cambria" w:hAnsi="Cambria" w:cs="Cambria"/>
                <w:sz w:val="24"/>
                <w:szCs w:val="24"/>
              </w:rPr>
              <w:t>Keep the password safe. It is the only way back in as the owner. The event code is not secret from the teams, but it should not be posted publicly.</w:t>
            </w:r>
          </w:p>
        </w:tc>
      </w:tr>
    </w:tbl>
    <w:p w14:paraId="57DA7EA6">
      <w:pPr>
        <w:spacing w:after="40"/>
        <w:jc w:val="both"/>
        <w:rPr>
          <w:rFonts w:hint="default" w:ascii="Cambria" w:hAnsi="Cambria" w:cs="Cambria"/>
          <w:sz w:val="24"/>
          <w:szCs w:val="24"/>
        </w:rPr>
      </w:pPr>
    </w:p>
    <w:p w14:paraId="30EACDA1">
      <w:pPr>
        <w:pStyle w:val="3"/>
        <w:jc w:val="both"/>
        <w:rPr>
          <w:rFonts w:hint="default" w:ascii="Cambria" w:hAnsi="Cambria" w:cs="Cambria"/>
          <w:sz w:val="32"/>
          <w:szCs w:val="28"/>
        </w:rPr>
      </w:pPr>
      <w:bookmarkStart w:id="18" w:name="_Toc28335"/>
      <w:r>
        <w:rPr>
          <w:rFonts w:hint="default" w:ascii="Cambria" w:hAnsi="Cambria" w:cs="Cambria"/>
          <w:sz w:val="32"/>
          <w:szCs w:val="28"/>
        </w:rPr>
        <w:t>4.2 Returning to an existing event</w:t>
      </w:r>
      <w:bookmarkEnd w:id="18"/>
    </w:p>
    <w:p w14:paraId="3C719B3D">
      <w:pPr>
        <w:spacing w:after="120"/>
        <w:jc w:val="both"/>
        <w:rPr>
          <w:rFonts w:hint="default" w:ascii="Cambria" w:hAnsi="Cambria" w:cs="Cambria"/>
          <w:sz w:val="24"/>
          <w:szCs w:val="24"/>
        </w:rPr>
      </w:pPr>
      <w:r>
        <w:rPr>
          <w:rFonts w:hint="default" w:ascii="Cambria" w:hAnsi="Cambria" w:cs="Cambria"/>
          <w:b w:val="0"/>
          <w:i w:val="0"/>
          <w:sz w:val="24"/>
          <w:szCs w:val="24"/>
        </w:rPr>
        <w:t>Choose Mission control, enter the event code and the owner password and press Open my event. The tool remembers the last event code on this device.</w:t>
      </w:r>
    </w:p>
    <w:p w14:paraId="3AF365AA">
      <w:pPr>
        <w:pStyle w:val="3"/>
        <w:jc w:val="both"/>
        <w:rPr>
          <w:rFonts w:hint="default" w:ascii="Cambria" w:hAnsi="Cambria" w:cs="Cambria"/>
          <w:sz w:val="32"/>
          <w:szCs w:val="28"/>
        </w:rPr>
      </w:pPr>
      <w:bookmarkStart w:id="19" w:name="_Toc23252"/>
      <w:r>
        <w:rPr>
          <w:rFonts w:hint="default" w:ascii="Cambria" w:hAnsi="Cambria" w:cs="Cambria"/>
          <w:sz w:val="32"/>
          <w:szCs w:val="28"/>
        </w:rPr>
        <w:t>4.3 The dashboard</w:t>
      </w:r>
      <w:bookmarkEnd w:id="1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488"/>
      </w:tblGrid>
      <w:tr w14:paraId="6A04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2E5E3A"/>
          </w:tcPr>
          <w:p w14:paraId="61C132D7">
            <w:pPr>
              <w:spacing w:after="0" w:line="240" w:lineRule="auto"/>
              <w:jc w:val="both"/>
              <w:rPr>
                <w:rFonts w:hint="default" w:ascii="Cambria" w:hAnsi="Cambria" w:cs="Cambria"/>
                <w:sz w:val="22"/>
                <w:szCs w:val="22"/>
              </w:rPr>
            </w:pPr>
            <w:r>
              <w:rPr>
                <w:rFonts w:hint="default" w:ascii="Cambria" w:hAnsi="Cambria" w:cs="Cambria"/>
                <w:b/>
                <w:color w:val="FFFFFF"/>
                <w:sz w:val="22"/>
                <w:szCs w:val="22"/>
              </w:rPr>
              <w:t>Area</w:t>
            </w:r>
          </w:p>
        </w:tc>
        <w:tc>
          <w:tcPr>
            <w:tcW w:w="7488" w:type="dxa"/>
            <w:shd w:val="clear" w:color="auto" w:fill="2E5E3A"/>
          </w:tcPr>
          <w:p w14:paraId="10B89166">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What it shows</w:t>
            </w:r>
          </w:p>
        </w:tc>
      </w:tr>
      <w:tr w14:paraId="3C80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48138DF">
            <w:pPr>
              <w:spacing w:after="0" w:line="240" w:lineRule="auto"/>
              <w:jc w:val="both"/>
              <w:rPr>
                <w:rFonts w:hint="default" w:ascii="Cambria" w:hAnsi="Cambria" w:cs="Cambria"/>
                <w:sz w:val="22"/>
                <w:szCs w:val="22"/>
              </w:rPr>
            </w:pPr>
            <w:r>
              <w:rPr>
                <w:rFonts w:hint="default" w:ascii="Cambria" w:hAnsi="Cambria" w:cs="Cambria"/>
                <w:sz w:val="22"/>
                <w:szCs w:val="22"/>
              </w:rPr>
              <w:t>Status bar</w:t>
            </w:r>
          </w:p>
        </w:tc>
        <w:tc>
          <w:tcPr>
            <w:tcW w:w="7488" w:type="dxa"/>
          </w:tcPr>
          <w:p w14:paraId="2B722BE9">
            <w:pPr>
              <w:spacing w:after="0" w:line="240" w:lineRule="auto"/>
              <w:jc w:val="both"/>
              <w:rPr>
                <w:rFonts w:hint="default" w:ascii="Cambria" w:hAnsi="Cambria" w:cs="Cambria"/>
                <w:sz w:val="22"/>
                <w:szCs w:val="22"/>
              </w:rPr>
            </w:pPr>
            <w:r>
              <w:rPr>
                <w:rFonts w:hint="default" w:ascii="Cambria" w:hAnsi="Cambria" w:cs="Cambria"/>
                <w:sz w:val="22"/>
                <w:szCs w:val="22"/>
              </w:rPr>
              <w:t>Time of last update, Refresh and Lock buttons. The page refreshes itself every few seconds while it is open and visible.</w:t>
            </w:r>
          </w:p>
        </w:tc>
      </w:tr>
      <w:tr w14:paraId="0287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D44B0E0">
            <w:pPr>
              <w:spacing w:after="0" w:line="240" w:lineRule="auto"/>
              <w:jc w:val="both"/>
              <w:rPr>
                <w:rFonts w:hint="default" w:ascii="Cambria" w:hAnsi="Cambria" w:cs="Cambria"/>
                <w:sz w:val="22"/>
                <w:szCs w:val="22"/>
              </w:rPr>
            </w:pPr>
            <w:r>
              <w:rPr>
                <w:rFonts w:hint="default" w:ascii="Cambria" w:hAnsi="Cambria" w:cs="Cambria"/>
                <w:sz w:val="22"/>
                <w:szCs w:val="22"/>
              </w:rPr>
              <w:t>Event stop</w:t>
            </w:r>
          </w:p>
        </w:tc>
        <w:tc>
          <w:tcPr>
            <w:tcW w:w="7488" w:type="dxa"/>
          </w:tcPr>
          <w:p w14:paraId="51D221B7">
            <w:pPr>
              <w:spacing w:after="0" w:line="240" w:lineRule="auto"/>
              <w:jc w:val="both"/>
              <w:rPr>
                <w:rFonts w:hint="default" w:ascii="Cambria" w:hAnsi="Cambria" w:cs="Cambria"/>
                <w:sz w:val="22"/>
                <w:szCs w:val="22"/>
              </w:rPr>
            </w:pPr>
            <w:r>
              <w:rPr>
                <w:rFonts w:hint="default" w:ascii="Cambria" w:hAnsi="Cambria" w:cs="Cambria"/>
                <w:sz w:val="22"/>
                <w:szCs w:val="22"/>
              </w:rPr>
              <w:t>The Stop event button (becomes Resume event when stopped) and a banner while the event is stopped.</w:t>
            </w:r>
          </w:p>
        </w:tc>
      </w:tr>
      <w:tr w14:paraId="5EE9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0BBED26">
            <w:pPr>
              <w:spacing w:after="0" w:line="240" w:lineRule="auto"/>
              <w:jc w:val="both"/>
              <w:rPr>
                <w:rFonts w:hint="default" w:ascii="Cambria" w:hAnsi="Cambria" w:cs="Cambria"/>
                <w:sz w:val="22"/>
                <w:szCs w:val="22"/>
              </w:rPr>
            </w:pPr>
            <w:r>
              <w:rPr>
                <w:rFonts w:hint="default" w:ascii="Cambria" w:hAnsi="Cambria" w:cs="Cambria"/>
                <w:sz w:val="22"/>
                <w:szCs w:val="22"/>
              </w:rPr>
              <w:t>Judging and results</w:t>
            </w:r>
          </w:p>
        </w:tc>
        <w:tc>
          <w:tcPr>
            <w:tcW w:w="7488" w:type="dxa"/>
          </w:tcPr>
          <w:p w14:paraId="168469CB">
            <w:pPr>
              <w:spacing w:after="0" w:line="240" w:lineRule="auto"/>
              <w:jc w:val="both"/>
              <w:rPr>
                <w:rFonts w:hint="default" w:ascii="Cambria" w:hAnsi="Cambria" w:cs="Cambria"/>
                <w:sz w:val="22"/>
                <w:szCs w:val="22"/>
              </w:rPr>
            </w:pPr>
            <w:r>
              <w:rPr>
                <w:rFonts w:hint="default" w:ascii="Cambria" w:hAnsi="Cambria" w:cs="Cambria"/>
                <w:sz w:val="22"/>
                <w:szCs w:val="22"/>
              </w:rPr>
              <w:t>The owner-only card (see 4.5): minimum judges, whether you are judging, judge password and Publish.</w:t>
            </w:r>
          </w:p>
        </w:tc>
      </w:tr>
      <w:tr w14:paraId="2860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42977C2">
            <w:pPr>
              <w:spacing w:after="0" w:line="240" w:lineRule="auto"/>
              <w:jc w:val="both"/>
              <w:rPr>
                <w:rFonts w:hint="default" w:ascii="Cambria" w:hAnsi="Cambria" w:cs="Cambria"/>
                <w:sz w:val="22"/>
                <w:szCs w:val="22"/>
              </w:rPr>
            </w:pPr>
            <w:r>
              <w:rPr>
                <w:rFonts w:hint="default" w:ascii="Cambria" w:hAnsi="Cambria" w:cs="Cambria"/>
                <w:sz w:val="22"/>
                <w:szCs w:val="22"/>
              </w:rPr>
              <w:t>Import team results</w:t>
            </w:r>
          </w:p>
        </w:tc>
        <w:tc>
          <w:tcPr>
            <w:tcW w:w="7488" w:type="dxa"/>
          </w:tcPr>
          <w:p w14:paraId="229EAD8C">
            <w:pPr>
              <w:spacing w:after="0" w:line="240" w:lineRule="auto"/>
              <w:jc w:val="both"/>
              <w:rPr>
                <w:rFonts w:hint="default" w:ascii="Cambria" w:hAnsi="Cambria" w:cs="Cambria"/>
                <w:sz w:val="22"/>
                <w:szCs w:val="22"/>
              </w:rPr>
            </w:pPr>
            <w:r>
              <w:rPr>
                <w:rFonts w:hint="default" w:ascii="Cambria" w:hAnsi="Cambria" w:cs="Cambria"/>
                <w:sz w:val="22"/>
                <w:szCs w:val="22"/>
              </w:rPr>
              <w:t>Paste result codes from teams whose submissions did not arrive.</w:t>
            </w:r>
          </w:p>
        </w:tc>
      </w:tr>
      <w:tr w14:paraId="33C2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8D23C4B">
            <w:pPr>
              <w:spacing w:after="0" w:line="240" w:lineRule="auto"/>
              <w:jc w:val="both"/>
              <w:rPr>
                <w:rFonts w:hint="default" w:ascii="Cambria" w:hAnsi="Cambria" w:cs="Cambria"/>
                <w:sz w:val="22"/>
                <w:szCs w:val="22"/>
              </w:rPr>
            </w:pPr>
            <w:r>
              <w:rPr>
                <w:rFonts w:hint="default" w:ascii="Cambria" w:hAnsi="Cambria" w:cs="Cambria"/>
                <w:sz w:val="22"/>
                <w:szCs w:val="22"/>
              </w:rPr>
              <w:t>Stats</w:t>
            </w:r>
          </w:p>
        </w:tc>
        <w:tc>
          <w:tcPr>
            <w:tcW w:w="7488" w:type="dxa"/>
          </w:tcPr>
          <w:p w14:paraId="0CBF1E7F">
            <w:pPr>
              <w:spacing w:after="0" w:line="240" w:lineRule="auto"/>
              <w:jc w:val="both"/>
              <w:rPr>
                <w:rFonts w:hint="default" w:ascii="Cambria" w:hAnsi="Cambria" w:cs="Cambria"/>
                <w:sz w:val="22"/>
                <w:szCs w:val="22"/>
              </w:rPr>
            </w:pPr>
            <w:r>
              <w:rPr>
                <w:rFonts w:hint="default" w:ascii="Cambria" w:hAnsi="Cambria" w:cs="Cambria"/>
                <w:sz w:val="22"/>
                <w:szCs w:val="22"/>
              </w:rPr>
              <w:t>Checked in, Verified, Fully graded and whether results are Published.</w:t>
            </w:r>
          </w:p>
        </w:tc>
      </w:tr>
      <w:tr w14:paraId="31CC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F3FE273">
            <w:pPr>
              <w:spacing w:after="0" w:line="240" w:lineRule="auto"/>
              <w:jc w:val="both"/>
              <w:rPr>
                <w:rFonts w:hint="default" w:ascii="Cambria" w:hAnsi="Cambria" w:cs="Cambria"/>
                <w:sz w:val="22"/>
                <w:szCs w:val="22"/>
              </w:rPr>
            </w:pPr>
            <w:r>
              <w:rPr>
                <w:rFonts w:hint="default" w:ascii="Cambria" w:hAnsi="Cambria" w:cs="Cambria"/>
                <w:sz w:val="22"/>
                <w:szCs w:val="22"/>
              </w:rPr>
              <w:t>Teams</w:t>
            </w:r>
          </w:p>
        </w:tc>
        <w:tc>
          <w:tcPr>
            <w:tcW w:w="7488" w:type="dxa"/>
          </w:tcPr>
          <w:p w14:paraId="290E320E">
            <w:pPr>
              <w:spacing w:after="0" w:line="240" w:lineRule="auto"/>
              <w:jc w:val="both"/>
              <w:rPr>
                <w:rFonts w:hint="default" w:ascii="Cambria" w:hAnsi="Cambria" w:cs="Cambria"/>
                <w:sz w:val="22"/>
                <w:szCs w:val="22"/>
              </w:rPr>
            </w:pPr>
            <w:r>
              <w:rPr>
                <w:rFonts w:hint="default" w:ascii="Cambria" w:hAnsi="Cambria" w:cs="Cambria"/>
                <w:sz w:val="22"/>
                <w:szCs w:val="22"/>
              </w:rPr>
              <w:t>All 20 teams, the time each mission was opened, how many missions are submitted, and a Verified tick box.</w:t>
            </w:r>
          </w:p>
        </w:tc>
      </w:tr>
      <w:tr w14:paraId="2D56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3001DE2">
            <w:pPr>
              <w:spacing w:after="0" w:line="240" w:lineRule="auto"/>
              <w:jc w:val="both"/>
              <w:rPr>
                <w:rFonts w:hint="default" w:ascii="Cambria" w:hAnsi="Cambria" w:cs="Cambria"/>
                <w:sz w:val="22"/>
                <w:szCs w:val="22"/>
              </w:rPr>
            </w:pPr>
            <w:r>
              <w:rPr>
                <w:rFonts w:hint="default" w:ascii="Cambria" w:hAnsi="Cambria" w:cs="Cambria"/>
                <w:sz w:val="22"/>
                <w:szCs w:val="22"/>
              </w:rPr>
              <w:t>Scores by mission</w:t>
            </w:r>
          </w:p>
        </w:tc>
        <w:tc>
          <w:tcPr>
            <w:tcW w:w="7488" w:type="dxa"/>
          </w:tcPr>
          <w:p w14:paraId="04C4E172">
            <w:pPr>
              <w:spacing w:after="0" w:line="240" w:lineRule="auto"/>
              <w:jc w:val="both"/>
              <w:rPr>
                <w:rFonts w:hint="default" w:ascii="Cambria" w:hAnsi="Cambria" w:cs="Cambria"/>
                <w:sz w:val="22"/>
                <w:szCs w:val="22"/>
              </w:rPr>
            </w:pPr>
            <w:r>
              <w:rPr>
                <w:rFonts w:hint="default" w:ascii="Cambria" w:hAnsi="Cambria" w:cs="Cambria"/>
                <w:sz w:val="22"/>
                <w:szCs w:val="22"/>
              </w:rPr>
              <w:t>Per team: the average score per mission out of 10, with how many judges scored (for example 7.5 · 2j) and the total. Held privately until you publish.</w:t>
            </w:r>
          </w:p>
        </w:tc>
      </w:tr>
      <w:tr w14:paraId="1AE4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FB37056">
            <w:pPr>
              <w:spacing w:after="0" w:line="240" w:lineRule="auto"/>
              <w:jc w:val="both"/>
              <w:rPr>
                <w:rFonts w:hint="default" w:ascii="Cambria" w:hAnsi="Cambria" w:cs="Cambria"/>
                <w:sz w:val="22"/>
                <w:szCs w:val="22"/>
              </w:rPr>
            </w:pPr>
            <w:r>
              <w:rPr>
                <w:rFonts w:hint="default" w:ascii="Cambria" w:hAnsi="Cambria" w:cs="Cambria"/>
                <w:sz w:val="22"/>
                <w:szCs w:val="22"/>
              </w:rPr>
              <w:t>Submissions</w:t>
            </w:r>
          </w:p>
        </w:tc>
        <w:tc>
          <w:tcPr>
            <w:tcW w:w="7488" w:type="dxa"/>
          </w:tcPr>
          <w:p w14:paraId="3BB2FEDA">
            <w:pPr>
              <w:spacing w:after="0" w:line="240" w:lineRule="auto"/>
              <w:jc w:val="both"/>
              <w:rPr>
                <w:rFonts w:hint="default" w:ascii="Cambria" w:hAnsi="Cambria" w:cs="Cambria"/>
                <w:sz w:val="22"/>
                <w:szCs w:val="22"/>
              </w:rPr>
            </w:pPr>
            <w:r>
              <w:rPr>
                <w:rFonts w:hint="default" w:ascii="Cambria" w:hAnsi="Cambria" w:cs="Cambria"/>
                <w:sz w:val="22"/>
                <w:szCs w:val="22"/>
              </w:rPr>
              <w:t>Every team's latest answers, with scoring tools. Filters: To score, Scored by me, All.</w:t>
            </w:r>
          </w:p>
        </w:tc>
      </w:tr>
    </w:tbl>
    <w:p w14:paraId="07F963C9">
      <w:pPr>
        <w:spacing w:after="80"/>
        <w:jc w:val="both"/>
        <w:rPr>
          <w:rFonts w:hint="default" w:ascii="Cambria" w:hAnsi="Cambria" w:cs="Cambria"/>
          <w:sz w:val="24"/>
          <w:szCs w:val="24"/>
        </w:rPr>
      </w:pPr>
    </w:p>
    <w:p w14:paraId="6195688F">
      <w:pPr>
        <w:pStyle w:val="3"/>
        <w:jc w:val="both"/>
        <w:rPr>
          <w:rFonts w:hint="default" w:ascii="Cambria" w:hAnsi="Cambria" w:cs="Cambria"/>
          <w:sz w:val="32"/>
          <w:szCs w:val="28"/>
        </w:rPr>
      </w:pPr>
      <w:bookmarkStart w:id="20" w:name="_Toc17954"/>
      <w:r>
        <w:rPr>
          <w:rFonts w:hint="default" w:ascii="Cambria" w:hAnsi="Cambria" w:cs="Cambria"/>
          <w:sz w:val="32"/>
          <w:szCs w:val="28"/>
        </w:rPr>
        <w:t>4.4 Checking teams in</w:t>
      </w:r>
      <w:bookmarkEnd w:id="20"/>
    </w:p>
    <w:p w14:paraId="51013092">
      <w:pPr>
        <w:pStyle w:val="24"/>
        <w:jc w:val="both"/>
        <w:rPr>
          <w:rFonts w:hint="default" w:ascii="Cambria" w:hAnsi="Cambria" w:cs="Cambria"/>
          <w:sz w:val="24"/>
          <w:szCs w:val="24"/>
        </w:rPr>
      </w:pPr>
      <w:r>
        <w:rPr>
          <w:rFonts w:hint="default" w:ascii="Cambria" w:hAnsi="Cambria" w:cs="Cambria"/>
          <w:sz w:val="24"/>
          <w:szCs w:val="24"/>
        </w:rPr>
        <w:t>A team is marked as checked in when it presses Begin mission log. The Teams table shows the time each mission was opened.</w:t>
      </w:r>
    </w:p>
    <w:p w14:paraId="37DE3F1B">
      <w:pPr>
        <w:pStyle w:val="24"/>
        <w:jc w:val="both"/>
        <w:rPr>
          <w:rFonts w:hint="default" w:ascii="Cambria" w:hAnsi="Cambria" w:cs="Cambria"/>
          <w:sz w:val="24"/>
          <w:szCs w:val="24"/>
        </w:rPr>
      </w:pPr>
      <w:r>
        <w:rPr>
          <w:rFonts w:hint="default" w:ascii="Cambria" w:hAnsi="Cambria" w:cs="Cambria"/>
          <w:sz w:val="24"/>
          <w:szCs w:val="24"/>
        </w:rPr>
        <w:t>Use the Verified tick box to confirm that a team is present and has been identified by you at the venue.</w:t>
      </w:r>
    </w:p>
    <w:p w14:paraId="4BB42AE3">
      <w:pPr>
        <w:pStyle w:val="3"/>
        <w:jc w:val="both"/>
        <w:rPr>
          <w:rFonts w:hint="default" w:ascii="Cambria" w:hAnsi="Cambria" w:cs="Cambria"/>
          <w:sz w:val="32"/>
          <w:szCs w:val="28"/>
        </w:rPr>
      </w:pPr>
      <w:bookmarkStart w:id="21" w:name="_Toc11826"/>
      <w:r>
        <w:rPr>
          <w:rFonts w:hint="default" w:ascii="Cambria" w:hAnsi="Cambria" w:cs="Cambria"/>
          <w:sz w:val="32"/>
          <w:szCs w:val="28"/>
        </w:rPr>
        <w:t>4.5 Judging settings (owner-only card)</w:t>
      </w:r>
      <w:bookmarkEnd w:id="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1CC2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2E5E3A"/>
          </w:tcPr>
          <w:p w14:paraId="1D2457AC">
            <w:pPr>
              <w:spacing w:after="0" w:line="240" w:lineRule="auto"/>
              <w:jc w:val="both"/>
              <w:rPr>
                <w:rFonts w:hint="default" w:ascii="Cambria" w:hAnsi="Cambria" w:cs="Cambria"/>
                <w:sz w:val="22"/>
                <w:szCs w:val="22"/>
              </w:rPr>
            </w:pPr>
            <w:r>
              <w:rPr>
                <w:rFonts w:hint="default" w:ascii="Cambria" w:hAnsi="Cambria" w:cs="Cambria"/>
                <w:b/>
                <w:color w:val="FFFFFF"/>
                <w:sz w:val="22"/>
                <w:szCs w:val="22"/>
              </w:rPr>
              <w:t>Control</w:t>
            </w:r>
          </w:p>
        </w:tc>
        <w:tc>
          <w:tcPr>
            <w:tcW w:w="6912" w:type="dxa"/>
            <w:shd w:val="clear" w:color="auto" w:fill="2E5E3A"/>
          </w:tcPr>
          <w:p w14:paraId="7A3AC71D">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What it does</w:t>
            </w:r>
          </w:p>
        </w:tc>
      </w:tr>
      <w:tr w14:paraId="1889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F81D05B">
            <w:pPr>
              <w:spacing w:after="0" w:line="240" w:lineRule="auto"/>
              <w:jc w:val="both"/>
              <w:rPr>
                <w:rFonts w:hint="default" w:ascii="Cambria" w:hAnsi="Cambria" w:cs="Cambria"/>
                <w:sz w:val="22"/>
                <w:szCs w:val="22"/>
              </w:rPr>
            </w:pPr>
            <w:r>
              <w:rPr>
                <w:rFonts w:hint="default" w:ascii="Cambria" w:hAnsi="Cambria" w:cs="Cambria"/>
                <w:sz w:val="22"/>
                <w:szCs w:val="22"/>
              </w:rPr>
              <w:t>Minimum judges per submission</w:t>
            </w:r>
          </w:p>
        </w:tc>
        <w:tc>
          <w:tcPr>
            <w:tcW w:w="6912" w:type="dxa"/>
          </w:tcPr>
          <w:p w14:paraId="1ECC4F0F">
            <w:pPr>
              <w:spacing w:after="0" w:line="240" w:lineRule="auto"/>
              <w:jc w:val="both"/>
              <w:rPr>
                <w:rFonts w:hint="default" w:ascii="Cambria" w:hAnsi="Cambria" w:cs="Cambria"/>
                <w:sz w:val="22"/>
                <w:szCs w:val="22"/>
              </w:rPr>
            </w:pPr>
            <w:r>
              <w:rPr>
                <w:rFonts w:hint="default" w:ascii="Cambria" w:hAnsi="Cambria" w:cs="Cambria"/>
                <w:sz w:val="22"/>
                <w:szCs w:val="22"/>
              </w:rPr>
              <w:t>The number of judges that must score a submission before it is included in the published results. Default is 2; range 1 to 10. Press Save.</w:t>
            </w:r>
          </w:p>
        </w:tc>
      </w:tr>
      <w:tr w14:paraId="5F58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F8F1C0">
            <w:pPr>
              <w:spacing w:after="0" w:line="240" w:lineRule="auto"/>
              <w:jc w:val="both"/>
              <w:rPr>
                <w:rFonts w:hint="default" w:ascii="Cambria" w:hAnsi="Cambria" w:cs="Cambria"/>
                <w:sz w:val="22"/>
                <w:szCs w:val="22"/>
              </w:rPr>
            </w:pPr>
            <w:r>
              <w:rPr>
                <w:rFonts w:hint="default" w:ascii="Cambria" w:hAnsi="Cambria" w:cs="Cambria"/>
                <w:sz w:val="22"/>
                <w:szCs w:val="22"/>
              </w:rPr>
              <w:t>I am also judging</w:t>
            </w:r>
          </w:p>
        </w:tc>
        <w:tc>
          <w:tcPr>
            <w:tcW w:w="6912" w:type="dxa"/>
          </w:tcPr>
          <w:p w14:paraId="58B739AA">
            <w:pPr>
              <w:spacing w:after="0" w:line="240" w:lineRule="auto"/>
              <w:jc w:val="both"/>
              <w:rPr>
                <w:rFonts w:hint="default" w:ascii="Cambria" w:hAnsi="Cambria" w:cs="Cambria"/>
                <w:sz w:val="22"/>
                <w:szCs w:val="22"/>
              </w:rPr>
            </w:pPr>
            <w:r>
              <w:rPr>
                <w:rFonts w:hint="default" w:ascii="Cambria" w:hAnsi="Cambria" w:cs="Cambria"/>
                <w:sz w:val="22"/>
                <w:szCs w:val="22"/>
              </w:rPr>
              <w:t>Off by default. Tick it if you want to score as well. Your marks then count toward the average and the minimum, and your scores appear labelled with (owner). Leave it off to administer only: you can see judges' scores but cannot score, and none of your scores count.</w:t>
            </w:r>
          </w:p>
        </w:tc>
      </w:tr>
      <w:tr w14:paraId="1717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14DD76">
            <w:pPr>
              <w:spacing w:after="0" w:line="240" w:lineRule="auto"/>
              <w:jc w:val="both"/>
              <w:rPr>
                <w:rFonts w:hint="default" w:ascii="Cambria" w:hAnsi="Cambria" w:cs="Cambria"/>
                <w:sz w:val="22"/>
                <w:szCs w:val="22"/>
              </w:rPr>
            </w:pPr>
            <w:r>
              <w:rPr>
                <w:rFonts w:hint="default" w:ascii="Cambria" w:hAnsi="Cambria" w:cs="Cambria"/>
                <w:sz w:val="22"/>
                <w:szCs w:val="22"/>
              </w:rPr>
              <w:t>Set judge password</w:t>
            </w:r>
          </w:p>
        </w:tc>
        <w:tc>
          <w:tcPr>
            <w:tcW w:w="6912" w:type="dxa"/>
          </w:tcPr>
          <w:p w14:paraId="58EEA04D">
            <w:pPr>
              <w:spacing w:after="0" w:line="240" w:lineRule="auto"/>
              <w:jc w:val="both"/>
              <w:rPr>
                <w:rFonts w:hint="default" w:ascii="Cambria" w:hAnsi="Cambria" w:cs="Cambria"/>
                <w:sz w:val="22"/>
                <w:szCs w:val="22"/>
              </w:rPr>
            </w:pPr>
            <w:r>
              <w:rPr>
                <w:rFonts w:hint="default" w:ascii="Cambria" w:hAnsi="Cambria" w:cs="Cambria"/>
                <w:sz w:val="22"/>
                <w:szCs w:val="22"/>
              </w:rPr>
              <w:t>A shared password for all judges (6 or more characters). Give it to judges together with the event code.</w:t>
            </w:r>
          </w:p>
        </w:tc>
      </w:tr>
      <w:tr w14:paraId="7394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39F814">
            <w:pPr>
              <w:spacing w:after="0" w:line="240" w:lineRule="auto"/>
              <w:jc w:val="both"/>
              <w:rPr>
                <w:rFonts w:hint="default" w:ascii="Cambria" w:hAnsi="Cambria" w:cs="Cambria"/>
                <w:sz w:val="22"/>
                <w:szCs w:val="22"/>
              </w:rPr>
            </w:pPr>
            <w:r>
              <w:rPr>
                <w:rFonts w:hint="default" w:ascii="Cambria" w:hAnsi="Cambria" w:cs="Cambria"/>
                <w:sz w:val="22"/>
                <w:szCs w:val="22"/>
              </w:rPr>
              <w:t>Publish results</w:t>
            </w:r>
          </w:p>
        </w:tc>
        <w:tc>
          <w:tcPr>
            <w:tcW w:w="6912" w:type="dxa"/>
          </w:tcPr>
          <w:p w14:paraId="73917B59">
            <w:pPr>
              <w:spacing w:after="0" w:line="240" w:lineRule="auto"/>
              <w:jc w:val="both"/>
              <w:rPr>
                <w:rFonts w:hint="default" w:ascii="Cambria" w:hAnsi="Cambria" w:cs="Cambria"/>
                <w:sz w:val="22"/>
                <w:szCs w:val="22"/>
              </w:rPr>
            </w:pPr>
            <w:r>
              <w:rPr>
                <w:rFonts w:hint="default" w:ascii="Cambria" w:hAnsi="Cambria" w:cs="Cambria"/>
                <w:sz w:val="22"/>
                <w:szCs w:val="22"/>
              </w:rPr>
              <w:t>Calculates averages, sends them to the teams and updates the leaderboard. See 4.7.</w:t>
            </w:r>
          </w:p>
        </w:tc>
      </w:tr>
    </w:tbl>
    <w:p w14:paraId="6C09EF35">
      <w:pPr>
        <w:spacing w:after="80"/>
        <w:jc w:val="both"/>
        <w:rPr>
          <w:rFonts w:hint="default" w:ascii="Cambria" w:hAnsi="Cambria" w:cs="Cambria"/>
          <w:sz w:val="24"/>
          <w:szCs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233D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5073824F">
            <w:pPr>
              <w:spacing w:after="0" w:line="240" w:lineRule="auto"/>
              <w:jc w:val="both"/>
              <w:rPr>
                <w:rFonts w:hint="default" w:ascii="Cambria" w:hAnsi="Cambria" w:cs="Cambria"/>
                <w:sz w:val="24"/>
                <w:szCs w:val="24"/>
              </w:rPr>
            </w:pPr>
            <w:r>
              <w:rPr>
                <w:rFonts w:hint="default" w:ascii="Cambria" w:hAnsi="Cambria" w:cs="Cambria"/>
                <w:b/>
                <w:sz w:val="24"/>
                <w:szCs w:val="24"/>
              </w:rPr>
              <w:t xml:space="preserve">Note  </w:t>
            </w:r>
            <w:r>
              <w:rPr>
                <w:rFonts w:hint="default" w:ascii="Cambria" w:hAnsi="Cambria" w:cs="Cambria"/>
                <w:sz w:val="24"/>
                <w:szCs w:val="24"/>
              </w:rPr>
              <w:t>After changing the minimum, the judge password or the 'I am also judging' switch, press Publish again to apply the change to what teams and the leaderboard see.</w:t>
            </w:r>
          </w:p>
        </w:tc>
      </w:tr>
    </w:tbl>
    <w:p w14:paraId="3415B42A">
      <w:pPr>
        <w:spacing w:after="40"/>
        <w:jc w:val="both"/>
        <w:rPr>
          <w:rFonts w:hint="default" w:ascii="Cambria" w:hAnsi="Cambria" w:cs="Cambria"/>
          <w:sz w:val="24"/>
          <w:szCs w:val="24"/>
        </w:rPr>
      </w:pPr>
    </w:p>
    <w:p w14:paraId="25C5FF4B">
      <w:pPr>
        <w:pStyle w:val="3"/>
        <w:jc w:val="both"/>
        <w:rPr>
          <w:rFonts w:hint="default" w:ascii="Cambria" w:hAnsi="Cambria" w:cs="Cambria"/>
          <w:sz w:val="32"/>
          <w:szCs w:val="28"/>
        </w:rPr>
      </w:pPr>
      <w:bookmarkStart w:id="22" w:name="_Toc3203"/>
      <w:r>
        <w:rPr>
          <w:rFonts w:hint="default" w:ascii="Cambria" w:hAnsi="Cambria" w:cs="Cambria"/>
          <w:sz w:val="32"/>
          <w:szCs w:val="28"/>
        </w:rPr>
        <w:t>4.6 Stopping and resuming the event</w:t>
      </w:r>
      <w:bookmarkEnd w:id="22"/>
    </w:p>
    <w:p w14:paraId="60CF637D">
      <w:pPr>
        <w:pStyle w:val="24"/>
        <w:jc w:val="both"/>
        <w:rPr>
          <w:rFonts w:hint="default" w:ascii="Cambria" w:hAnsi="Cambria" w:cs="Cambria"/>
          <w:sz w:val="24"/>
          <w:szCs w:val="24"/>
        </w:rPr>
      </w:pPr>
      <w:r>
        <w:rPr>
          <w:rFonts w:hint="default" w:ascii="Cambria" w:hAnsi="Cambria" w:cs="Cambria"/>
          <w:sz w:val="24"/>
          <w:szCs w:val="24"/>
        </w:rPr>
        <w:t>Press Stop event to lock every team out. A message appears on their screens within a few seconds, and the leaderboard shows EVENT STOPPED · final standings.</w:t>
      </w:r>
    </w:p>
    <w:p w14:paraId="13F85D26">
      <w:pPr>
        <w:pStyle w:val="24"/>
        <w:jc w:val="both"/>
        <w:rPr>
          <w:rFonts w:hint="default" w:ascii="Cambria" w:hAnsi="Cambria" w:cs="Cambria"/>
          <w:sz w:val="24"/>
          <w:szCs w:val="24"/>
        </w:rPr>
      </w:pPr>
      <w:r>
        <w:rPr>
          <w:rFonts w:hint="default" w:ascii="Cambria" w:hAnsi="Cambria" w:cs="Cambria"/>
          <w:sz w:val="24"/>
          <w:szCs w:val="24"/>
        </w:rPr>
        <w:t>Press Resume event to let teams continue.</w:t>
      </w:r>
    </w:p>
    <w:p w14:paraId="1C7D7660">
      <w:pPr>
        <w:pStyle w:val="24"/>
        <w:jc w:val="both"/>
        <w:rPr>
          <w:rFonts w:hint="default" w:ascii="Cambria" w:hAnsi="Cambria" w:cs="Cambria"/>
          <w:sz w:val="24"/>
          <w:szCs w:val="24"/>
        </w:rPr>
      </w:pPr>
      <w:r>
        <w:rPr>
          <w:rFonts w:hint="default" w:ascii="Cambria" w:hAnsi="Cambria" w:cs="Cambria"/>
          <w:sz w:val="24"/>
          <w:szCs w:val="24"/>
        </w:rPr>
        <w:t>Starting a fresh event? Create a new event so it gets its own code and its own clean data.</w:t>
      </w:r>
    </w:p>
    <w:p w14:paraId="3D254CC3">
      <w:pPr>
        <w:pStyle w:val="3"/>
        <w:jc w:val="both"/>
        <w:rPr>
          <w:rFonts w:hint="default" w:ascii="Cambria" w:hAnsi="Cambria" w:cs="Cambria"/>
          <w:sz w:val="32"/>
          <w:szCs w:val="28"/>
        </w:rPr>
      </w:pPr>
      <w:bookmarkStart w:id="23" w:name="_Toc12477"/>
      <w:r>
        <w:rPr>
          <w:rFonts w:hint="default" w:ascii="Cambria" w:hAnsi="Cambria" w:cs="Cambria"/>
          <w:sz w:val="32"/>
          <w:szCs w:val="28"/>
        </w:rPr>
        <w:t>4.7 Publishing the results</w:t>
      </w:r>
      <w:bookmarkEnd w:id="23"/>
    </w:p>
    <w:p w14:paraId="3F4E09DF">
      <w:pPr>
        <w:pStyle w:val="30"/>
        <w:jc w:val="both"/>
        <w:rPr>
          <w:rFonts w:hint="default" w:ascii="Cambria" w:hAnsi="Cambria" w:cs="Cambria"/>
          <w:sz w:val="24"/>
          <w:szCs w:val="24"/>
        </w:rPr>
      </w:pPr>
      <w:r>
        <w:rPr>
          <w:rFonts w:hint="default" w:ascii="Cambria" w:hAnsi="Cambria" w:cs="Cambria"/>
          <w:sz w:val="24"/>
          <w:szCs w:val="24"/>
        </w:rPr>
        <w:t>Wait until the judges have finished scoring all missions for all teams.</w:t>
      </w:r>
    </w:p>
    <w:p w14:paraId="004CDD62">
      <w:pPr>
        <w:pStyle w:val="30"/>
        <w:jc w:val="both"/>
        <w:rPr>
          <w:rFonts w:hint="default" w:ascii="Cambria" w:hAnsi="Cambria" w:cs="Cambria"/>
          <w:sz w:val="24"/>
          <w:szCs w:val="24"/>
        </w:rPr>
      </w:pPr>
      <w:r>
        <w:rPr>
          <w:rFonts w:hint="default" w:ascii="Cambria" w:hAnsi="Cambria" w:cs="Cambria"/>
          <w:sz w:val="24"/>
          <w:szCs w:val="24"/>
        </w:rPr>
        <w:t>Check the Fully graded stat. Submissions without enough judges are skipped when you publish, and the confirmation tells you how many.</w:t>
      </w:r>
    </w:p>
    <w:p w14:paraId="2EE6D563">
      <w:pPr>
        <w:pStyle w:val="30"/>
        <w:jc w:val="both"/>
        <w:rPr>
          <w:rFonts w:hint="default" w:ascii="Cambria" w:hAnsi="Cambria" w:cs="Cambria"/>
          <w:sz w:val="24"/>
          <w:szCs w:val="24"/>
        </w:rPr>
      </w:pPr>
      <w:r>
        <w:rPr>
          <w:rFonts w:hint="default" w:ascii="Cambria" w:hAnsi="Cambria" w:cs="Cambria"/>
          <w:sz w:val="24"/>
          <w:szCs w:val="24"/>
        </w:rPr>
        <w:t>Press Publish results to teams and leaderboard.</w:t>
      </w:r>
    </w:p>
    <w:p w14:paraId="13CDF2A2">
      <w:pPr>
        <w:pStyle w:val="30"/>
        <w:jc w:val="both"/>
        <w:rPr>
          <w:rFonts w:hint="default" w:ascii="Cambria" w:hAnsi="Cambria" w:cs="Cambria"/>
          <w:sz w:val="24"/>
          <w:szCs w:val="24"/>
        </w:rPr>
      </w:pPr>
      <w:r>
        <w:rPr>
          <w:rFonts w:hint="default" w:ascii="Cambria" w:hAnsi="Cambria" w:cs="Cambria"/>
          <w:sz w:val="24"/>
          <w:szCs w:val="24"/>
        </w:rPr>
        <w:t>Teams' finish pages show their averaged breakdown, and the Command display ranks the teams.</w:t>
      </w:r>
    </w:p>
    <w:p w14:paraId="6866999C">
      <w:pPr>
        <w:pStyle w:val="24"/>
        <w:jc w:val="both"/>
        <w:rPr>
          <w:rFonts w:hint="default" w:ascii="Cambria" w:hAnsi="Cambria" w:cs="Cambria"/>
          <w:sz w:val="24"/>
          <w:szCs w:val="24"/>
        </w:rPr>
      </w:pPr>
      <w:r>
        <w:rPr>
          <w:rFonts w:hint="default" w:ascii="Cambria" w:hAnsi="Cambria" w:cs="Cambria"/>
          <w:sz w:val="24"/>
          <w:szCs w:val="24"/>
        </w:rPr>
        <w:t>One publish covers all missions. Until you publish, teams and the leaderboard see no scores.</w:t>
      </w:r>
    </w:p>
    <w:p w14:paraId="432383F6">
      <w:pPr>
        <w:pStyle w:val="24"/>
        <w:jc w:val="both"/>
        <w:rPr>
          <w:rFonts w:hint="default" w:ascii="Cambria" w:hAnsi="Cambria" w:cs="Cambria"/>
          <w:sz w:val="24"/>
          <w:szCs w:val="24"/>
        </w:rPr>
      </w:pPr>
      <w:r>
        <w:rPr>
          <w:rFonts w:hint="default" w:ascii="Cambria" w:hAnsi="Cambria" w:cs="Cambria"/>
          <w:sz w:val="24"/>
          <w:szCs w:val="24"/>
        </w:rPr>
        <w:t>To correct a score, the judge edits it, then you press Publish again. The new values replace the earlier ones for everyone.</w:t>
      </w:r>
    </w:p>
    <w:p w14:paraId="7A54CB68">
      <w:pPr>
        <w:pStyle w:val="3"/>
        <w:jc w:val="both"/>
        <w:rPr>
          <w:rFonts w:hint="default" w:ascii="Cambria" w:hAnsi="Cambria" w:cs="Cambria"/>
          <w:sz w:val="32"/>
          <w:szCs w:val="28"/>
        </w:rPr>
      </w:pPr>
      <w:bookmarkStart w:id="24" w:name="_Toc15992"/>
      <w:r>
        <w:rPr>
          <w:rFonts w:hint="default" w:ascii="Cambria" w:hAnsi="Cambria" w:cs="Cambria"/>
          <w:sz w:val="32"/>
          <w:szCs w:val="28"/>
        </w:rPr>
        <w:t>4.8 Importing result codes</w:t>
      </w:r>
      <w:bookmarkEnd w:id="24"/>
    </w:p>
    <w:p w14:paraId="43B7F320">
      <w:pPr>
        <w:spacing w:after="120"/>
        <w:jc w:val="both"/>
        <w:rPr>
          <w:rFonts w:hint="default" w:ascii="Cambria" w:hAnsi="Cambria" w:cs="Cambria"/>
          <w:sz w:val="24"/>
          <w:szCs w:val="24"/>
        </w:rPr>
      </w:pPr>
      <w:r>
        <w:rPr>
          <w:rFonts w:hint="default" w:ascii="Cambria" w:hAnsi="Cambria" w:cs="Cambria"/>
          <w:b w:val="0"/>
          <w:i w:val="0"/>
          <w:sz w:val="24"/>
          <w:szCs w:val="24"/>
        </w:rPr>
        <w:t>When a team's submission could not be delivered, they can give you a result code. Paste one or more codes into Import team results and press Import. Duplicates are ignored, and the matching team is marked as checked in.</w:t>
      </w:r>
    </w:p>
    <w:p w14:paraId="17065A23">
      <w:pPr>
        <w:pStyle w:val="3"/>
        <w:jc w:val="both"/>
        <w:rPr>
          <w:rFonts w:hint="default" w:ascii="Cambria" w:hAnsi="Cambria" w:cs="Cambria"/>
          <w:sz w:val="32"/>
          <w:szCs w:val="28"/>
        </w:rPr>
      </w:pPr>
      <w:bookmarkStart w:id="25" w:name="_Toc15936"/>
      <w:r>
        <w:rPr>
          <w:rFonts w:hint="default" w:ascii="Cambria" w:hAnsi="Cambria" w:cs="Cambria"/>
          <w:sz w:val="32"/>
          <w:szCs w:val="28"/>
        </w:rPr>
        <w:t>4.9 Downloads</w:t>
      </w:r>
      <w:bookmarkEnd w:id="2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624"/>
      </w:tblGrid>
      <w:tr w14:paraId="1E0C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2E5E3A"/>
          </w:tcPr>
          <w:p w14:paraId="3BE5CEF3">
            <w:pPr>
              <w:spacing w:after="0" w:line="240" w:lineRule="auto"/>
              <w:jc w:val="both"/>
              <w:rPr>
                <w:rFonts w:hint="default" w:ascii="Cambria" w:hAnsi="Cambria" w:cs="Cambria"/>
                <w:sz w:val="22"/>
                <w:szCs w:val="22"/>
              </w:rPr>
            </w:pPr>
            <w:r>
              <w:rPr>
                <w:rFonts w:hint="default" w:ascii="Cambria" w:hAnsi="Cambria" w:cs="Cambria"/>
                <w:b/>
                <w:color w:val="FFFFFF"/>
                <w:sz w:val="22"/>
                <w:szCs w:val="22"/>
              </w:rPr>
              <w:t>Button</w:t>
            </w:r>
          </w:p>
        </w:tc>
        <w:tc>
          <w:tcPr>
            <w:tcW w:w="6624" w:type="dxa"/>
            <w:shd w:val="clear" w:color="auto" w:fill="2E5E3A"/>
          </w:tcPr>
          <w:p w14:paraId="1E2CAD43">
            <w:pPr>
              <w:spacing w:after="0" w:line="240" w:lineRule="auto"/>
              <w:jc w:val="both"/>
              <w:rPr>
                <w:rFonts w:hint="default" w:ascii="Cambria" w:hAnsi="Cambria" w:cs="Cambria"/>
                <w:sz w:val="22"/>
                <w:szCs w:val="22"/>
              </w:rPr>
            </w:pPr>
            <w:r>
              <w:rPr>
                <w:rFonts w:hint="default" w:ascii="Cambria" w:hAnsi="Cambria" w:cs="Cambria"/>
                <w:b/>
                <w:color w:val="FFFFFF"/>
                <w:sz w:val="22"/>
                <w:szCs w:val="22"/>
              </w:rPr>
              <w:t>Output</w:t>
            </w:r>
          </w:p>
        </w:tc>
      </w:tr>
      <w:tr w14:paraId="1E54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E09468">
            <w:pPr>
              <w:spacing w:after="0" w:line="240" w:lineRule="auto"/>
              <w:jc w:val="both"/>
              <w:rPr>
                <w:rFonts w:hint="default" w:ascii="Cambria" w:hAnsi="Cambria" w:cs="Cambria"/>
                <w:sz w:val="22"/>
                <w:szCs w:val="22"/>
              </w:rPr>
            </w:pPr>
            <w:r>
              <w:rPr>
                <w:rFonts w:hint="default" w:ascii="Cambria" w:hAnsi="Cambria" w:cs="Cambria"/>
                <w:sz w:val="22"/>
                <w:szCs w:val="22"/>
              </w:rPr>
              <w:t>Download Excel</w:t>
            </w:r>
          </w:p>
        </w:tc>
        <w:tc>
          <w:tcPr>
            <w:tcW w:w="6624" w:type="dxa"/>
          </w:tcPr>
          <w:p w14:paraId="1E3CC341">
            <w:pPr>
              <w:spacing w:after="0" w:line="240" w:lineRule="auto"/>
              <w:jc w:val="both"/>
              <w:rPr>
                <w:rFonts w:hint="default" w:ascii="Cambria" w:hAnsi="Cambria" w:cs="Cambria"/>
                <w:sz w:val="22"/>
                <w:szCs w:val="22"/>
              </w:rPr>
            </w:pPr>
            <w:r>
              <w:rPr>
                <w:rFonts w:hint="default" w:ascii="Cambria" w:hAnsi="Cambria" w:cs="Cambria"/>
                <w:sz w:val="22"/>
                <w:szCs w:val="22"/>
              </w:rPr>
              <w:t>A workbook with three sheets: Scores (averages per team and mission), Check-ins, and Judge scores (each judge's marks).</w:t>
            </w:r>
          </w:p>
        </w:tc>
      </w:tr>
      <w:tr w14:paraId="40E5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3D7D34F">
            <w:pPr>
              <w:spacing w:after="0" w:line="240" w:lineRule="auto"/>
              <w:jc w:val="both"/>
              <w:rPr>
                <w:rFonts w:hint="default" w:ascii="Cambria" w:hAnsi="Cambria" w:cs="Cambria"/>
                <w:sz w:val="22"/>
                <w:szCs w:val="22"/>
              </w:rPr>
            </w:pPr>
            <w:r>
              <w:rPr>
                <w:rFonts w:hint="default" w:ascii="Cambria" w:hAnsi="Cambria" w:cs="Cambria"/>
                <w:sz w:val="22"/>
                <w:szCs w:val="22"/>
              </w:rPr>
              <w:t>Download submissions (Word)</w:t>
            </w:r>
          </w:p>
        </w:tc>
        <w:tc>
          <w:tcPr>
            <w:tcW w:w="6624" w:type="dxa"/>
          </w:tcPr>
          <w:p w14:paraId="0FF3200E">
            <w:pPr>
              <w:spacing w:after="0" w:line="240" w:lineRule="auto"/>
              <w:jc w:val="both"/>
              <w:rPr>
                <w:rFonts w:hint="default" w:ascii="Cambria" w:hAnsi="Cambria" w:cs="Cambria"/>
                <w:sz w:val="22"/>
                <w:szCs w:val="22"/>
              </w:rPr>
            </w:pPr>
            <w:r>
              <w:rPr>
                <w:rFonts w:hint="default" w:ascii="Cambria" w:hAnsi="Cambria" w:cs="Cambria"/>
                <w:sz w:val="22"/>
                <w:szCs w:val="22"/>
              </w:rPr>
              <w:t>A Word document with one section per team, each on a new page, containing the latest Mission 2 to 5 submission with all answers.</w:t>
            </w:r>
          </w:p>
        </w:tc>
      </w:tr>
    </w:tbl>
    <w:p w14:paraId="75188DAF">
      <w:pPr>
        <w:spacing w:after="80"/>
        <w:jc w:val="both"/>
        <w:rPr>
          <w:rFonts w:hint="default" w:ascii="Cambria" w:hAnsi="Cambria" w:cs="Cambria"/>
          <w:sz w:val="24"/>
          <w:szCs w:val="24"/>
        </w:rPr>
      </w:pPr>
    </w:p>
    <w:p w14:paraId="52E88217">
      <w:pPr>
        <w:pStyle w:val="2"/>
        <w:jc w:val="both"/>
        <w:rPr>
          <w:rFonts w:hint="default" w:ascii="Cambria" w:hAnsi="Cambria" w:cs="Cambria"/>
          <w:sz w:val="40"/>
          <w:szCs w:val="32"/>
        </w:rPr>
      </w:pPr>
      <w:bookmarkStart w:id="26" w:name="_Toc15218"/>
      <w:r>
        <w:rPr>
          <w:rFonts w:hint="default" w:ascii="Cambria" w:hAnsi="Cambria" w:cs="Cambria"/>
          <w:sz w:val="40"/>
          <w:szCs w:val="32"/>
        </w:rPr>
        <w:t>5. Guide for judges</w:t>
      </w:r>
      <w:bookmarkEnd w:id="26"/>
    </w:p>
    <w:p w14:paraId="3F3D2D65">
      <w:pPr>
        <w:pStyle w:val="3"/>
        <w:jc w:val="both"/>
        <w:rPr>
          <w:rFonts w:hint="default" w:ascii="Cambria" w:hAnsi="Cambria" w:cs="Cambria"/>
          <w:sz w:val="32"/>
          <w:szCs w:val="28"/>
        </w:rPr>
      </w:pPr>
      <w:bookmarkStart w:id="27" w:name="_Toc10221"/>
      <w:r>
        <w:rPr>
          <w:rFonts w:hint="default" w:ascii="Cambria" w:hAnsi="Cambria" w:cs="Cambria"/>
          <w:sz w:val="32"/>
          <w:szCs w:val="28"/>
        </w:rPr>
        <w:t>5.1 Signing in</w:t>
      </w:r>
      <w:bookmarkEnd w:id="27"/>
    </w:p>
    <w:p w14:paraId="3939C7E6">
      <w:pPr>
        <w:pStyle w:val="30"/>
        <w:jc w:val="both"/>
        <w:rPr>
          <w:rFonts w:hint="default" w:ascii="Cambria" w:hAnsi="Cambria" w:cs="Cambria"/>
          <w:sz w:val="24"/>
          <w:szCs w:val="24"/>
        </w:rPr>
      </w:pPr>
      <w:r>
        <w:rPr>
          <w:rFonts w:hint="default" w:ascii="Cambria" w:hAnsi="Cambria" w:cs="Cambria"/>
          <w:sz w:val="24"/>
          <w:szCs w:val="24"/>
        </w:rPr>
        <w:t>Choose Mission control.</w:t>
      </w:r>
    </w:p>
    <w:p w14:paraId="1E86A42F">
      <w:pPr>
        <w:pStyle w:val="30"/>
        <w:jc w:val="both"/>
        <w:rPr>
          <w:rFonts w:hint="default" w:ascii="Cambria" w:hAnsi="Cambria" w:cs="Cambria"/>
          <w:sz w:val="24"/>
          <w:szCs w:val="24"/>
        </w:rPr>
      </w:pPr>
      <w:r>
        <w:rPr>
          <w:rFonts w:hint="default" w:ascii="Cambria" w:hAnsi="Cambria" w:cs="Cambria"/>
          <w:sz w:val="24"/>
          <w:szCs w:val="24"/>
        </w:rPr>
        <w:t>Enter the event code and the judge password given by the owner.</w:t>
      </w:r>
    </w:p>
    <w:p w14:paraId="4D9272D3">
      <w:pPr>
        <w:pStyle w:val="30"/>
        <w:jc w:val="both"/>
        <w:rPr>
          <w:rFonts w:hint="default" w:ascii="Cambria" w:hAnsi="Cambria" w:cs="Cambria"/>
          <w:sz w:val="24"/>
          <w:szCs w:val="24"/>
        </w:rPr>
      </w:pPr>
      <w:r>
        <w:rPr>
          <w:rFonts w:hint="default" w:ascii="Cambria" w:hAnsi="Cambria" w:cs="Cambria"/>
          <w:sz w:val="24"/>
          <w:szCs w:val="24"/>
        </w:rPr>
        <w:t>Type your own name. It is required, and it labels your scores.</w:t>
      </w:r>
    </w:p>
    <w:p w14:paraId="58593A2C">
      <w:pPr>
        <w:pStyle w:val="30"/>
        <w:jc w:val="both"/>
        <w:rPr>
          <w:rFonts w:hint="default" w:ascii="Cambria" w:hAnsi="Cambria" w:cs="Cambria"/>
          <w:sz w:val="24"/>
          <w:szCs w:val="24"/>
        </w:rPr>
      </w:pPr>
      <w:r>
        <w:rPr>
          <w:rFonts w:hint="default" w:ascii="Cambria" w:hAnsi="Cambria" w:cs="Cambria"/>
          <w:sz w:val="24"/>
          <w:szCs w:val="24"/>
        </w:rPr>
        <w:t>Press I'm a judge: sign in with the judge password.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7630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FFF2CC"/>
          </w:tcPr>
          <w:p w14:paraId="2B569BB4">
            <w:pPr>
              <w:spacing w:after="0" w:line="240" w:lineRule="auto"/>
              <w:jc w:val="both"/>
              <w:rPr>
                <w:rFonts w:hint="default" w:ascii="Cambria" w:hAnsi="Cambria" w:cs="Cambria"/>
                <w:sz w:val="24"/>
                <w:szCs w:val="24"/>
              </w:rPr>
            </w:pPr>
            <w:r>
              <w:rPr>
                <w:rFonts w:hint="default" w:ascii="Cambria" w:hAnsi="Cambria" w:cs="Cambria"/>
                <w:b/>
                <w:sz w:val="24"/>
                <w:szCs w:val="24"/>
              </w:rPr>
              <w:t xml:space="preserve">Warning  </w:t>
            </w:r>
            <w:r>
              <w:rPr>
                <w:rFonts w:hint="default" w:ascii="Cambria" w:hAnsi="Cambria" w:cs="Cambria"/>
                <w:sz w:val="24"/>
                <w:szCs w:val="24"/>
              </w:rPr>
              <w:t>Use a distinct name that nobody else uses. Your scores are saved under your name. Two judges with the same name would overwrite each other, and one person using two names would be counted as two judges.</w:t>
            </w:r>
          </w:p>
        </w:tc>
      </w:tr>
    </w:tbl>
    <w:p w14:paraId="10DFB66C">
      <w:pPr>
        <w:spacing w:after="40"/>
        <w:jc w:val="both"/>
        <w:rPr>
          <w:rFonts w:hint="default" w:ascii="Cambria" w:hAnsi="Cambria" w:cs="Cambria"/>
          <w:sz w:val="24"/>
          <w:szCs w:val="24"/>
        </w:rPr>
      </w:pPr>
    </w:p>
    <w:p w14:paraId="7E44A606">
      <w:pPr>
        <w:spacing w:after="120"/>
        <w:jc w:val="both"/>
        <w:rPr>
          <w:rFonts w:hint="default" w:ascii="Cambria" w:hAnsi="Cambria" w:cs="Cambria"/>
          <w:sz w:val="24"/>
          <w:szCs w:val="24"/>
        </w:rPr>
      </w:pPr>
      <w:r>
        <w:rPr>
          <w:rFonts w:hint="default" w:ascii="Cambria" w:hAnsi="Cambria" w:cs="Cambria"/>
          <w:b w:val="0"/>
          <w:i w:val="0"/>
          <w:sz w:val="24"/>
          <w:szCs w:val="24"/>
        </w:rPr>
        <w:t>If you see a message that judge access is not set up, ask the owner to set the judge password.</w:t>
      </w:r>
    </w:p>
    <w:p w14:paraId="415BE2DF">
      <w:pPr>
        <w:pStyle w:val="3"/>
        <w:jc w:val="both"/>
        <w:rPr>
          <w:rFonts w:hint="default" w:ascii="Cambria" w:hAnsi="Cambria" w:cs="Cambria"/>
          <w:sz w:val="32"/>
          <w:szCs w:val="28"/>
        </w:rPr>
      </w:pPr>
      <w:bookmarkStart w:id="28" w:name="_Toc26938"/>
      <w:r>
        <w:rPr>
          <w:rFonts w:hint="default" w:ascii="Cambria" w:hAnsi="Cambria" w:cs="Cambria"/>
          <w:sz w:val="32"/>
          <w:szCs w:val="28"/>
        </w:rPr>
        <w:t>5.2 Scoring a submission</w:t>
      </w:r>
      <w:bookmarkEnd w:id="28"/>
    </w:p>
    <w:p w14:paraId="15FD8B02">
      <w:pPr>
        <w:pStyle w:val="30"/>
        <w:jc w:val="both"/>
        <w:rPr>
          <w:rFonts w:hint="default" w:ascii="Cambria" w:hAnsi="Cambria" w:cs="Cambria"/>
          <w:sz w:val="24"/>
          <w:szCs w:val="24"/>
        </w:rPr>
      </w:pPr>
      <w:r>
        <w:rPr>
          <w:rFonts w:hint="default" w:ascii="Cambria" w:hAnsi="Cambria" w:cs="Cambria"/>
          <w:sz w:val="24"/>
          <w:szCs w:val="24"/>
        </w:rPr>
        <w:t>Open the Submissions list. By default it shows To score: submissions you have not scored yet.</w:t>
      </w:r>
    </w:p>
    <w:p w14:paraId="0C066CA2">
      <w:pPr>
        <w:pStyle w:val="30"/>
        <w:jc w:val="both"/>
        <w:rPr>
          <w:rFonts w:hint="default" w:ascii="Cambria" w:hAnsi="Cambria" w:cs="Cambria"/>
          <w:sz w:val="24"/>
          <w:szCs w:val="24"/>
        </w:rPr>
      </w:pPr>
      <w:r>
        <w:rPr>
          <w:rFonts w:hint="default" w:ascii="Cambria" w:hAnsi="Cambria" w:cs="Cambria"/>
          <w:sz w:val="24"/>
          <w:szCs w:val="24"/>
        </w:rPr>
        <w:t>Read the team's answers. For Missions 2 and 3, open their shared Google Earth link to check their evidence.</w:t>
      </w:r>
    </w:p>
    <w:p w14:paraId="215EE16F">
      <w:pPr>
        <w:pStyle w:val="30"/>
        <w:jc w:val="both"/>
        <w:rPr>
          <w:rFonts w:hint="default" w:ascii="Cambria" w:hAnsi="Cambria" w:cs="Cambria"/>
          <w:sz w:val="24"/>
          <w:szCs w:val="24"/>
        </w:rPr>
      </w:pPr>
      <w:r>
        <w:rPr>
          <w:rFonts w:hint="default" w:ascii="Cambria" w:hAnsi="Cambria" w:cs="Cambria"/>
          <w:sz w:val="24"/>
          <w:szCs w:val="24"/>
        </w:rPr>
        <w:t>Enter a mark for every rubric criterion. Each box shows the maximum, and marks can be in steps of 0.5.</w:t>
      </w:r>
    </w:p>
    <w:p w14:paraId="0C8AA050">
      <w:pPr>
        <w:pStyle w:val="30"/>
        <w:jc w:val="both"/>
        <w:rPr>
          <w:rFonts w:hint="default" w:ascii="Cambria" w:hAnsi="Cambria" w:cs="Cambria"/>
          <w:sz w:val="24"/>
          <w:szCs w:val="24"/>
        </w:rPr>
      </w:pPr>
      <w:r>
        <w:rPr>
          <w:rFonts w:hint="default" w:ascii="Cambria" w:hAnsi="Cambria" w:cs="Cambria"/>
          <w:sz w:val="24"/>
          <w:szCs w:val="24"/>
        </w:rPr>
        <w:t>Check your total at the bottom of the card (out of 10), then press Save my scores.</w:t>
      </w:r>
    </w:p>
    <w:p w14:paraId="5A197FAD">
      <w:pPr>
        <w:pStyle w:val="30"/>
        <w:jc w:val="both"/>
        <w:rPr>
          <w:rFonts w:hint="default" w:ascii="Cambria" w:hAnsi="Cambria" w:cs="Cambria"/>
          <w:sz w:val="24"/>
          <w:szCs w:val="24"/>
        </w:rPr>
      </w:pPr>
      <w:r>
        <w:rPr>
          <w:rFonts w:hint="default" w:ascii="Cambria" w:hAnsi="Cambria" w:cs="Cambria"/>
          <w:sz w:val="24"/>
          <w:szCs w:val="24"/>
        </w:rPr>
        <w:t>To change a score, edit the marks and press Update my scores.</w:t>
      </w:r>
    </w:p>
    <w:p w14:paraId="1B2BA439">
      <w:pPr>
        <w:spacing w:after="120"/>
        <w:jc w:val="both"/>
        <w:rPr>
          <w:rFonts w:hint="default" w:ascii="Cambria" w:hAnsi="Cambria" w:cs="Cambria"/>
          <w:sz w:val="24"/>
          <w:szCs w:val="24"/>
        </w:rPr>
      </w:pPr>
      <w:r>
        <w:rPr>
          <w:rFonts w:hint="default" w:ascii="Cambria" w:hAnsi="Cambria" w:cs="Cambria"/>
          <w:b w:val="0"/>
          <w:i w:val="0"/>
          <w:sz w:val="24"/>
          <w:szCs w:val="24"/>
        </w:rPr>
        <w:t>Mission 1 is scored automatically and needs no marks from you.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0BDC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3F769263">
            <w:pPr>
              <w:spacing w:after="0" w:line="240" w:lineRule="auto"/>
              <w:jc w:val="both"/>
              <w:rPr>
                <w:rFonts w:hint="default" w:ascii="Cambria" w:hAnsi="Cambria" w:cs="Cambria"/>
                <w:sz w:val="24"/>
                <w:szCs w:val="24"/>
              </w:rPr>
            </w:pPr>
            <w:r>
              <w:rPr>
                <w:rFonts w:hint="default" w:ascii="Cambria" w:hAnsi="Cambria" w:cs="Cambria"/>
                <w:b/>
                <w:sz w:val="24"/>
                <w:szCs w:val="24"/>
              </w:rPr>
              <w:t xml:space="preserve">Tip  </w:t>
            </w:r>
            <w:r>
              <w:rPr>
                <w:rFonts w:hint="default" w:ascii="Cambria" w:hAnsi="Cambria" w:cs="Cambria"/>
                <w:sz w:val="24"/>
                <w:szCs w:val="24"/>
              </w:rPr>
              <w:t>Use the filters at the top of the list: To score (what is left for you), Scored by me (what you have done) and All.</w:t>
            </w:r>
          </w:p>
        </w:tc>
      </w:tr>
    </w:tbl>
    <w:p w14:paraId="327E8408">
      <w:pPr>
        <w:spacing w:after="40"/>
        <w:jc w:val="both"/>
        <w:rPr>
          <w:rFonts w:hint="default" w:ascii="Cambria" w:hAnsi="Cambria" w:cs="Cambria"/>
          <w:sz w:val="24"/>
          <w:szCs w:val="24"/>
        </w:rPr>
      </w:pPr>
    </w:p>
    <w:p w14:paraId="6ED55F45">
      <w:pPr>
        <w:pStyle w:val="3"/>
        <w:jc w:val="both"/>
        <w:rPr>
          <w:rFonts w:hint="default" w:ascii="Cambria" w:hAnsi="Cambria" w:cs="Cambria"/>
          <w:sz w:val="32"/>
          <w:szCs w:val="28"/>
        </w:rPr>
      </w:pPr>
      <w:bookmarkStart w:id="29" w:name="_Toc14403"/>
      <w:r>
        <w:rPr>
          <w:rFonts w:hint="default" w:ascii="Cambria" w:hAnsi="Cambria" w:cs="Cambria"/>
          <w:sz w:val="32"/>
          <w:szCs w:val="28"/>
        </w:rPr>
        <w:t>5.3 What judges can see</w:t>
      </w:r>
      <w:bookmarkEnd w:id="29"/>
    </w:p>
    <w:p w14:paraId="18BC8D2E">
      <w:pPr>
        <w:pStyle w:val="24"/>
        <w:jc w:val="both"/>
        <w:rPr>
          <w:rFonts w:hint="default" w:ascii="Cambria" w:hAnsi="Cambria" w:cs="Cambria"/>
          <w:sz w:val="24"/>
          <w:szCs w:val="24"/>
        </w:rPr>
      </w:pPr>
      <w:r>
        <w:rPr>
          <w:rFonts w:hint="default" w:ascii="Cambria" w:hAnsi="Cambria" w:cs="Cambria"/>
          <w:sz w:val="24"/>
          <w:szCs w:val="24"/>
        </w:rPr>
        <w:t>Every team's latest answers.</w:t>
      </w:r>
    </w:p>
    <w:p w14:paraId="37E617F3">
      <w:pPr>
        <w:pStyle w:val="24"/>
        <w:jc w:val="both"/>
        <w:rPr>
          <w:rFonts w:hint="default" w:ascii="Cambria" w:hAnsi="Cambria" w:cs="Cambria"/>
          <w:sz w:val="24"/>
          <w:szCs w:val="24"/>
        </w:rPr>
      </w:pPr>
      <w:r>
        <w:rPr>
          <w:rFonts w:hint="default" w:ascii="Cambria" w:hAnsi="Cambria" w:cs="Cambria"/>
          <w:sz w:val="24"/>
          <w:szCs w:val="24"/>
        </w:rPr>
        <w:t>Your own scores. Other judges' marks are not shown to you on the screen.</w:t>
      </w:r>
    </w:p>
    <w:p w14:paraId="4A82BCAC">
      <w:pPr>
        <w:pStyle w:val="24"/>
        <w:jc w:val="both"/>
        <w:rPr>
          <w:rFonts w:hint="default" w:ascii="Cambria" w:hAnsi="Cambria" w:cs="Cambria"/>
          <w:sz w:val="24"/>
          <w:szCs w:val="24"/>
        </w:rPr>
      </w:pPr>
      <w:r>
        <w:rPr>
          <w:rFonts w:hint="default" w:ascii="Cambria" w:hAnsi="Cambria" w:cs="Cambria"/>
          <w:sz w:val="24"/>
          <w:szCs w:val="24"/>
        </w:rPr>
        <w:t>Judges cannot stop the event, publish results or change settings.</w:t>
      </w:r>
    </w:p>
    <w:p w14:paraId="74F2CF3A">
      <w:pPr>
        <w:pStyle w:val="3"/>
        <w:jc w:val="both"/>
        <w:rPr>
          <w:rFonts w:hint="default" w:ascii="Cambria" w:hAnsi="Cambria" w:cs="Cambria"/>
          <w:sz w:val="32"/>
          <w:szCs w:val="28"/>
        </w:rPr>
      </w:pPr>
      <w:bookmarkStart w:id="30" w:name="_Toc23752"/>
      <w:r>
        <w:rPr>
          <w:rFonts w:hint="default" w:ascii="Cambria" w:hAnsi="Cambria" w:cs="Cambria"/>
          <w:sz w:val="32"/>
          <w:szCs w:val="28"/>
        </w:rPr>
        <w:t>5.4 The rubrics</w:t>
      </w:r>
      <w:bookmarkEnd w:id="30"/>
    </w:p>
    <w:p w14:paraId="495D58B4">
      <w:pPr>
        <w:spacing w:after="120"/>
        <w:jc w:val="both"/>
        <w:rPr>
          <w:rFonts w:hint="default" w:ascii="Cambria" w:hAnsi="Cambria" w:cs="Cambria"/>
          <w:sz w:val="24"/>
          <w:szCs w:val="24"/>
        </w:rPr>
      </w:pPr>
      <w:r>
        <w:rPr>
          <w:rFonts w:hint="default" w:ascii="Cambria" w:hAnsi="Cambria" w:cs="Cambria"/>
          <w:b w:val="0"/>
          <w:i w:val="0"/>
          <w:sz w:val="24"/>
          <w:szCs w:val="24"/>
        </w:rPr>
        <w:t>Each mission is scored out of 10, as the sum of its criteria.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312"/>
        <w:gridCol w:w="720"/>
        <w:gridCol w:w="4752"/>
      </w:tblGrid>
      <w:tr w14:paraId="5FBE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2E5E3A"/>
          </w:tcPr>
          <w:p w14:paraId="261093C9">
            <w:pPr>
              <w:spacing w:after="0" w:line="240" w:lineRule="auto"/>
              <w:jc w:val="both"/>
              <w:rPr>
                <w:rFonts w:hint="default" w:ascii="Cambria" w:hAnsi="Cambria" w:cs="Cambria"/>
                <w:sz w:val="22"/>
                <w:szCs w:val="22"/>
              </w:rPr>
            </w:pPr>
            <w:r>
              <w:rPr>
                <w:rFonts w:hint="default" w:ascii="Cambria" w:hAnsi="Cambria" w:cs="Cambria"/>
                <w:b/>
                <w:color w:val="FFFFFF"/>
                <w:sz w:val="22"/>
                <w:szCs w:val="22"/>
              </w:rPr>
              <w:t>Mission</w:t>
            </w:r>
          </w:p>
        </w:tc>
        <w:tc>
          <w:tcPr>
            <w:tcW w:w="3312" w:type="dxa"/>
            <w:shd w:val="clear" w:color="auto" w:fill="2E5E3A"/>
          </w:tcPr>
          <w:p w14:paraId="44BD4CF2">
            <w:pPr>
              <w:spacing w:after="0" w:line="240" w:lineRule="auto"/>
              <w:jc w:val="both"/>
              <w:rPr>
                <w:rFonts w:hint="default" w:ascii="Cambria" w:hAnsi="Cambria" w:cs="Cambria"/>
                <w:sz w:val="22"/>
                <w:szCs w:val="22"/>
              </w:rPr>
            </w:pPr>
            <w:r>
              <w:rPr>
                <w:rFonts w:hint="default" w:ascii="Cambria" w:hAnsi="Cambria" w:cs="Cambria"/>
                <w:b/>
                <w:color w:val="FFFFFF"/>
                <w:sz w:val="22"/>
                <w:szCs w:val="22"/>
              </w:rPr>
              <w:t>Criterion</w:t>
            </w:r>
          </w:p>
        </w:tc>
        <w:tc>
          <w:tcPr>
            <w:tcW w:w="720" w:type="dxa"/>
            <w:shd w:val="clear" w:color="auto" w:fill="2E5E3A"/>
          </w:tcPr>
          <w:p w14:paraId="4E59D113">
            <w:pPr>
              <w:spacing w:after="0" w:line="240" w:lineRule="auto"/>
              <w:jc w:val="both"/>
              <w:rPr>
                <w:rFonts w:hint="default" w:ascii="Cambria" w:hAnsi="Cambria" w:cs="Cambria"/>
                <w:sz w:val="22"/>
                <w:szCs w:val="22"/>
              </w:rPr>
            </w:pPr>
            <w:r>
              <w:rPr>
                <w:rFonts w:hint="default" w:ascii="Cambria" w:hAnsi="Cambria" w:cs="Cambria"/>
                <w:b/>
                <w:color w:val="FFFFFF"/>
                <w:sz w:val="22"/>
                <w:szCs w:val="22"/>
              </w:rPr>
              <w:t>Max</w:t>
            </w:r>
          </w:p>
        </w:tc>
        <w:tc>
          <w:tcPr>
            <w:tcW w:w="4752" w:type="dxa"/>
            <w:shd w:val="clear" w:color="auto" w:fill="2E5E3A"/>
          </w:tcPr>
          <w:p w14:paraId="402A27F3">
            <w:pPr>
              <w:spacing w:after="0" w:line="240" w:lineRule="auto"/>
              <w:jc w:val="both"/>
              <w:rPr>
                <w:rFonts w:hint="default" w:ascii="Cambria" w:hAnsi="Cambria" w:cs="Cambria"/>
                <w:sz w:val="22"/>
                <w:szCs w:val="22"/>
              </w:rPr>
            </w:pPr>
            <w:r>
              <w:rPr>
                <w:rFonts w:hint="default" w:ascii="Cambria" w:hAnsi="Cambria" w:cs="Cambria"/>
                <w:b/>
                <w:color w:val="FFFFFF"/>
                <w:sz w:val="22"/>
                <w:szCs w:val="22"/>
              </w:rPr>
              <w:t>What to look for</w:t>
            </w:r>
          </w:p>
        </w:tc>
      </w:tr>
      <w:tr w14:paraId="62C7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ECD539E">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3312" w:type="dxa"/>
          </w:tcPr>
          <w:p w14:paraId="5CF6AE3A">
            <w:pPr>
              <w:spacing w:after="0" w:line="240" w:lineRule="auto"/>
              <w:jc w:val="both"/>
              <w:rPr>
                <w:rFonts w:hint="default" w:ascii="Cambria" w:hAnsi="Cambria" w:cs="Cambria"/>
                <w:sz w:val="22"/>
                <w:szCs w:val="22"/>
              </w:rPr>
            </w:pPr>
            <w:r>
              <w:rPr>
                <w:rFonts w:hint="default" w:ascii="Cambria" w:hAnsi="Cambria" w:cs="Cambria"/>
                <w:sz w:val="22"/>
                <w:szCs w:val="22"/>
              </w:rPr>
              <w:t>Detection accuracy</w:t>
            </w:r>
          </w:p>
        </w:tc>
        <w:tc>
          <w:tcPr>
            <w:tcW w:w="720" w:type="dxa"/>
          </w:tcPr>
          <w:p w14:paraId="6CA6EBA1">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4752" w:type="dxa"/>
          </w:tcPr>
          <w:p w14:paraId="389D96FB">
            <w:pPr>
              <w:spacing w:after="0" w:line="240" w:lineRule="auto"/>
              <w:jc w:val="both"/>
              <w:rPr>
                <w:rFonts w:hint="default" w:ascii="Cambria" w:hAnsi="Cambria" w:cs="Cambria"/>
                <w:sz w:val="22"/>
                <w:szCs w:val="22"/>
              </w:rPr>
            </w:pPr>
            <w:r>
              <w:rPr>
                <w:rFonts w:hint="default" w:ascii="Cambria" w:hAnsi="Cambria" w:cs="Cambria"/>
                <w:sz w:val="22"/>
                <w:szCs w:val="22"/>
              </w:rPr>
              <w:t>Disturbed areas correctly identified and located.</w:t>
            </w:r>
          </w:p>
        </w:tc>
      </w:tr>
      <w:tr w14:paraId="6673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BC5BE39">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3312" w:type="dxa"/>
          </w:tcPr>
          <w:p w14:paraId="17D95E3C">
            <w:pPr>
              <w:spacing w:after="0" w:line="240" w:lineRule="auto"/>
              <w:jc w:val="both"/>
              <w:rPr>
                <w:rFonts w:hint="default" w:ascii="Cambria" w:hAnsi="Cambria" w:cs="Cambria"/>
                <w:sz w:val="22"/>
                <w:szCs w:val="22"/>
              </w:rPr>
            </w:pPr>
            <w:r>
              <w:rPr>
                <w:rFonts w:hint="default" w:ascii="Cambria" w:hAnsi="Cambria" w:cs="Cambria"/>
                <w:sz w:val="22"/>
                <w:szCs w:val="22"/>
              </w:rPr>
              <w:t>Evidence and reasoning</w:t>
            </w:r>
          </w:p>
        </w:tc>
        <w:tc>
          <w:tcPr>
            <w:tcW w:w="720" w:type="dxa"/>
          </w:tcPr>
          <w:p w14:paraId="05264B45">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4C4890B5">
            <w:pPr>
              <w:spacing w:after="0" w:line="240" w:lineRule="auto"/>
              <w:jc w:val="both"/>
              <w:rPr>
                <w:rFonts w:hint="default" w:ascii="Cambria" w:hAnsi="Cambria" w:cs="Cambria"/>
                <w:sz w:val="22"/>
                <w:szCs w:val="22"/>
              </w:rPr>
            </w:pPr>
            <w:r>
              <w:rPr>
                <w:rFonts w:hint="default" w:ascii="Cambria" w:hAnsi="Cambria" w:cs="Cambria"/>
                <w:sz w:val="22"/>
                <w:szCs w:val="22"/>
              </w:rPr>
              <w:t>Each call is backed by what the imagery shows.</w:t>
            </w:r>
          </w:p>
        </w:tc>
      </w:tr>
      <w:tr w14:paraId="47F9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12FBBEB">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3312" w:type="dxa"/>
          </w:tcPr>
          <w:p w14:paraId="5E520EC1">
            <w:pPr>
              <w:spacing w:after="0" w:line="240" w:lineRule="auto"/>
              <w:jc w:val="both"/>
              <w:rPr>
                <w:rFonts w:hint="default" w:ascii="Cambria" w:hAnsi="Cambria" w:cs="Cambria"/>
                <w:sz w:val="22"/>
                <w:szCs w:val="22"/>
              </w:rPr>
            </w:pPr>
            <w:r>
              <w:rPr>
                <w:rFonts w:hint="default" w:ascii="Cambria" w:hAnsi="Cambria" w:cs="Cambria"/>
                <w:sz w:val="22"/>
                <w:szCs w:val="22"/>
              </w:rPr>
              <w:t>Honest uncertainty</w:t>
            </w:r>
          </w:p>
        </w:tc>
        <w:tc>
          <w:tcPr>
            <w:tcW w:w="720" w:type="dxa"/>
          </w:tcPr>
          <w:p w14:paraId="37C4B0B5">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1257272A">
            <w:pPr>
              <w:spacing w:after="0" w:line="240" w:lineRule="auto"/>
              <w:jc w:val="both"/>
              <w:rPr>
                <w:rFonts w:hint="default" w:ascii="Cambria" w:hAnsi="Cambria" w:cs="Cambria"/>
                <w:sz w:val="22"/>
                <w:szCs w:val="22"/>
              </w:rPr>
            </w:pPr>
            <w:r>
              <w:rPr>
                <w:rFonts w:hint="default" w:ascii="Cambria" w:hAnsi="Cambria" w:cs="Cambria"/>
                <w:sz w:val="22"/>
                <w:szCs w:val="22"/>
              </w:rPr>
              <w:t>Says what is unclear and why.</w:t>
            </w:r>
          </w:p>
        </w:tc>
      </w:tr>
      <w:tr w14:paraId="41A9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6A24DB7">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3312" w:type="dxa"/>
          </w:tcPr>
          <w:p w14:paraId="10271ADF">
            <w:pPr>
              <w:spacing w:after="0" w:line="240" w:lineRule="auto"/>
              <w:jc w:val="both"/>
              <w:rPr>
                <w:rFonts w:hint="default" w:ascii="Cambria" w:hAnsi="Cambria" w:cs="Cambria"/>
                <w:sz w:val="22"/>
                <w:szCs w:val="22"/>
              </w:rPr>
            </w:pPr>
            <w:r>
              <w:rPr>
                <w:rFonts w:hint="default" w:ascii="Cambria" w:hAnsi="Cambria" w:cs="Cambria"/>
                <w:sz w:val="22"/>
                <w:szCs w:val="22"/>
              </w:rPr>
              <w:t>Route tracing accuracy</w:t>
            </w:r>
          </w:p>
        </w:tc>
        <w:tc>
          <w:tcPr>
            <w:tcW w:w="720" w:type="dxa"/>
          </w:tcPr>
          <w:p w14:paraId="25D2C0A7">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4752" w:type="dxa"/>
          </w:tcPr>
          <w:p w14:paraId="544434CA">
            <w:pPr>
              <w:spacing w:after="0" w:line="240" w:lineRule="auto"/>
              <w:jc w:val="both"/>
              <w:rPr>
                <w:rFonts w:hint="default" w:ascii="Cambria" w:hAnsi="Cambria" w:cs="Cambria"/>
                <w:sz w:val="22"/>
                <w:szCs w:val="22"/>
              </w:rPr>
            </w:pPr>
            <w:r>
              <w:rPr>
                <w:rFonts w:hint="default" w:ascii="Cambria" w:hAnsi="Cambria" w:cs="Cambria"/>
                <w:sz w:val="22"/>
                <w:szCs w:val="22"/>
              </w:rPr>
              <w:t>Visible access routes traced accurately.</w:t>
            </w:r>
          </w:p>
        </w:tc>
      </w:tr>
      <w:tr w14:paraId="142C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EB1532A">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3312" w:type="dxa"/>
          </w:tcPr>
          <w:p w14:paraId="5B727526">
            <w:pPr>
              <w:spacing w:after="0" w:line="240" w:lineRule="auto"/>
              <w:jc w:val="both"/>
              <w:rPr>
                <w:rFonts w:hint="default" w:ascii="Cambria" w:hAnsi="Cambria" w:cs="Cambria"/>
                <w:sz w:val="22"/>
                <w:szCs w:val="22"/>
              </w:rPr>
            </w:pPr>
            <w:r>
              <w:rPr>
                <w:rFonts w:hint="default" w:ascii="Cambria" w:hAnsi="Cambria" w:cs="Cambria"/>
                <w:sz w:val="22"/>
                <w:szCs w:val="22"/>
              </w:rPr>
              <w:t>Active / inactive classification</w:t>
            </w:r>
          </w:p>
        </w:tc>
        <w:tc>
          <w:tcPr>
            <w:tcW w:w="720" w:type="dxa"/>
          </w:tcPr>
          <w:p w14:paraId="613321B6">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1CFC21B4">
            <w:pPr>
              <w:spacing w:after="0" w:line="240" w:lineRule="auto"/>
              <w:jc w:val="both"/>
              <w:rPr>
                <w:rFonts w:hint="default" w:ascii="Cambria" w:hAnsi="Cambria" w:cs="Cambria"/>
                <w:sz w:val="22"/>
                <w:szCs w:val="22"/>
              </w:rPr>
            </w:pPr>
            <w:r>
              <w:rPr>
                <w:rFonts w:hint="default" w:ascii="Cambria" w:hAnsi="Cambria" w:cs="Cambria"/>
                <w:sz w:val="22"/>
                <w:szCs w:val="22"/>
              </w:rPr>
              <w:t>Routes judged active or inactive correctly.</w:t>
            </w:r>
          </w:p>
        </w:tc>
      </w:tr>
      <w:tr w14:paraId="5658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6F1DBC">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3312" w:type="dxa"/>
          </w:tcPr>
          <w:p w14:paraId="5C5692D7">
            <w:pPr>
              <w:spacing w:after="0" w:line="240" w:lineRule="auto"/>
              <w:jc w:val="both"/>
              <w:rPr>
                <w:rFonts w:hint="default" w:ascii="Cambria" w:hAnsi="Cambria" w:cs="Cambria"/>
                <w:sz w:val="22"/>
                <w:szCs w:val="22"/>
              </w:rPr>
            </w:pPr>
            <w:r>
              <w:rPr>
                <w:rFonts w:hint="default" w:ascii="Cambria" w:hAnsi="Cambria" w:cs="Cambria"/>
                <w:sz w:val="22"/>
                <w:szCs w:val="22"/>
              </w:rPr>
              <w:t>Implication reasoning</w:t>
            </w:r>
          </w:p>
        </w:tc>
        <w:tc>
          <w:tcPr>
            <w:tcW w:w="720" w:type="dxa"/>
          </w:tcPr>
          <w:p w14:paraId="3A3EFC0F">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3617EABE">
            <w:pPr>
              <w:spacing w:after="0" w:line="240" w:lineRule="auto"/>
              <w:jc w:val="both"/>
              <w:rPr>
                <w:rFonts w:hint="default" w:ascii="Cambria" w:hAnsi="Cambria" w:cs="Cambria"/>
                <w:sz w:val="22"/>
                <w:szCs w:val="22"/>
              </w:rPr>
            </w:pPr>
            <w:r>
              <w:rPr>
                <w:rFonts w:hint="default" w:ascii="Cambria" w:hAnsi="Cambria" w:cs="Cambria"/>
                <w:sz w:val="22"/>
                <w:szCs w:val="22"/>
              </w:rPr>
              <w:t>Explains what the routes imply about ongoing logging.</w:t>
            </w:r>
          </w:p>
        </w:tc>
      </w:tr>
      <w:tr w14:paraId="39D3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0D0B2A5">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3312" w:type="dxa"/>
          </w:tcPr>
          <w:p w14:paraId="06EB07F5">
            <w:pPr>
              <w:spacing w:after="0" w:line="240" w:lineRule="auto"/>
              <w:jc w:val="both"/>
              <w:rPr>
                <w:rFonts w:hint="default" w:ascii="Cambria" w:hAnsi="Cambria" w:cs="Cambria"/>
                <w:sz w:val="22"/>
                <w:szCs w:val="22"/>
              </w:rPr>
            </w:pPr>
            <w:r>
              <w:rPr>
                <w:rFonts w:hint="default" w:ascii="Cambria" w:hAnsi="Cambria" w:cs="Cambria"/>
                <w:sz w:val="22"/>
                <w:szCs w:val="22"/>
              </w:rPr>
              <w:t>Synthesis of findings</w:t>
            </w:r>
          </w:p>
        </w:tc>
        <w:tc>
          <w:tcPr>
            <w:tcW w:w="720" w:type="dxa"/>
          </w:tcPr>
          <w:p w14:paraId="03ECB510">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4752" w:type="dxa"/>
          </w:tcPr>
          <w:p w14:paraId="1DC4A538">
            <w:pPr>
              <w:spacing w:after="0" w:line="240" w:lineRule="auto"/>
              <w:jc w:val="both"/>
              <w:rPr>
                <w:rFonts w:hint="default" w:ascii="Cambria" w:hAnsi="Cambria" w:cs="Cambria"/>
                <w:sz w:val="22"/>
                <w:szCs w:val="22"/>
              </w:rPr>
            </w:pPr>
            <w:r>
              <w:rPr>
                <w:rFonts w:hint="default" w:ascii="Cambria" w:hAnsi="Cambria" w:cs="Cambria"/>
                <w:sz w:val="22"/>
                <w:szCs w:val="22"/>
              </w:rPr>
              <w:t>Where, roughly when and access combined into one coherent statement.</w:t>
            </w:r>
          </w:p>
        </w:tc>
      </w:tr>
      <w:tr w14:paraId="55E9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23184AD">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3312" w:type="dxa"/>
          </w:tcPr>
          <w:p w14:paraId="69B5D032">
            <w:pPr>
              <w:spacing w:after="0" w:line="240" w:lineRule="auto"/>
              <w:jc w:val="both"/>
              <w:rPr>
                <w:rFonts w:hint="default" w:ascii="Cambria" w:hAnsi="Cambria" w:cs="Cambria"/>
                <w:sz w:val="22"/>
                <w:szCs w:val="22"/>
              </w:rPr>
            </w:pPr>
            <w:r>
              <w:rPr>
                <w:rFonts w:hint="default" w:ascii="Cambria" w:hAnsi="Cambria" w:cs="Cambria"/>
                <w:sz w:val="22"/>
                <w:szCs w:val="22"/>
              </w:rPr>
              <w:t>Confidence statement</w:t>
            </w:r>
          </w:p>
        </w:tc>
        <w:tc>
          <w:tcPr>
            <w:tcW w:w="720" w:type="dxa"/>
          </w:tcPr>
          <w:p w14:paraId="141E2D00">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2DAF752C">
            <w:pPr>
              <w:spacing w:after="0" w:line="240" w:lineRule="auto"/>
              <w:jc w:val="both"/>
              <w:rPr>
                <w:rFonts w:hint="default" w:ascii="Cambria" w:hAnsi="Cambria" w:cs="Cambria"/>
                <w:sz w:val="22"/>
                <w:szCs w:val="22"/>
              </w:rPr>
            </w:pPr>
            <w:r>
              <w:rPr>
                <w:rFonts w:hint="default" w:ascii="Cambria" w:hAnsi="Cambria" w:cs="Cambria"/>
                <w:sz w:val="22"/>
                <w:szCs w:val="22"/>
              </w:rPr>
              <w:t>A clear, justified confidence level.</w:t>
            </w:r>
          </w:p>
        </w:tc>
      </w:tr>
      <w:tr w14:paraId="231F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0279AEC">
            <w:pPr>
              <w:spacing w:after="0" w:line="240" w:lineRule="auto"/>
              <w:jc w:val="both"/>
              <w:rPr>
                <w:rFonts w:hint="default" w:ascii="Cambria" w:hAnsi="Cambria" w:cs="Cambria"/>
                <w:sz w:val="22"/>
                <w:szCs w:val="22"/>
              </w:rPr>
            </w:pPr>
            <w:r>
              <w:rPr>
                <w:rFonts w:hint="default" w:ascii="Cambria" w:hAnsi="Cambria" w:cs="Cambria"/>
                <w:sz w:val="22"/>
                <w:szCs w:val="22"/>
              </w:rPr>
              <w:t>4</w:t>
            </w:r>
          </w:p>
        </w:tc>
        <w:tc>
          <w:tcPr>
            <w:tcW w:w="3312" w:type="dxa"/>
          </w:tcPr>
          <w:p w14:paraId="20369460">
            <w:pPr>
              <w:spacing w:after="0" w:line="240" w:lineRule="auto"/>
              <w:jc w:val="both"/>
              <w:rPr>
                <w:rFonts w:hint="default" w:ascii="Cambria" w:hAnsi="Cambria" w:cs="Cambria"/>
                <w:sz w:val="22"/>
                <w:szCs w:val="22"/>
              </w:rPr>
            </w:pPr>
            <w:r>
              <w:rPr>
                <w:rFonts w:hint="default" w:ascii="Cambria" w:hAnsi="Cambria" w:cs="Cambria"/>
                <w:sz w:val="22"/>
                <w:szCs w:val="22"/>
              </w:rPr>
              <w:t>What would raise confidence</w:t>
            </w:r>
          </w:p>
        </w:tc>
        <w:tc>
          <w:tcPr>
            <w:tcW w:w="720" w:type="dxa"/>
          </w:tcPr>
          <w:p w14:paraId="7047084E">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412002C2">
            <w:pPr>
              <w:spacing w:after="0" w:line="240" w:lineRule="auto"/>
              <w:jc w:val="both"/>
              <w:rPr>
                <w:rFonts w:hint="default" w:ascii="Cambria" w:hAnsi="Cambria" w:cs="Cambria"/>
                <w:sz w:val="22"/>
                <w:szCs w:val="22"/>
              </w:rPr>
            </w:pPr>
            <w:r>
              <w:rPr>
                <w:rFonts w:hint="default" w:ascii="Cambria" w:hAnsi="Cambria" w:cs="Cambria"/>
                <w:sz w:val="22"/>
                <w:szCs w:val="22"/>
              </w:rPr>
              <w:t>Names the evidence that would strengthen the claim.</w:t>
            </w:r>
          </w:p>
        </w:tc>
      </w:tr>
      <w:tr w14:paraId="7668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DCC9008">
            <w:pPr>
              <w:spacing w:after="0" w:line="240" w:lineRule="auto"/>
              <w:jc w:val="both"/>
              <w:rPr>
                <w:rFonts w:hint="default" w:ascii="Cambria" w:hAnsi="Cambria" w:cs="Cambria"/>
                <w:sz w:val="22"/>
                <w:szCs w:val="22"/>
              </w:rPr>
            </w:pPr>
            <w:r>
              <w:rPr>
                <w:rFonts w:hint="default" w:ascii="Cambria" w:hAnsi="Cambria" w:cs="Cambria"/>
                <w:sz w:val="22"/>
                <w:szCs w:val="22"/>
              </w:rPr>
              <w:t>5</w:t>
            </w:r>
          </w:p>
        </w:tc>
        <w:tc>
          <w:tcPr>
            <w:tcW w:w="3312" w:type="dxa"/>
          </w:tcPr>
          <w:p w14:paraId="3B97DD46">
            <w:pPr>
              <w:spacing w:after="0" w:line="240" w:lineRule="auto"/>
              <w:jc w:val="both"/>
              <w:rPr>
                <w:rFonts w:hint="default" w:ascii="Cambria" w:hAnsi="Cambria" w:cs="Cambria"/>
                <w:sz w:val="22"/>
                <w:szCs w:val="22"/>
              </w:rPr>
            </w:pPr>
            <w:r>
              <w:rPr>
                <w:rFonts w:hint="default" w:ascii="Cambria" w:hAnsi="Cambria" w:cs="Cambria"/>
                <w:sz w:val="22"/>
                <w:szCs w:val="22"/>
              </w:rPr>
              <w:t>Policy brief: clarity and actionability</w:t>
            </w:r>
          </w:p>
        </w:tc>
        <w:tc>
          <w:tcPr>
            <w:tcW w:w="720" w:type="dxa"/>
          </w:tcPr>
          <w:p w14:paraId="29DB839B">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7664C2C8">
            <w:pPr>
              <w:spacing w:after="0" w:line="240" w:lineRule="auto"/>
              <w:jc w:val="both"/>
              <w:rPr>
                <w:rFonts w:hint="default" w:ascii="Cambria" w:hAnsi="Cambria" w:cs="Cambria"/>
                <w:sz w:val="22"/>
                <w:szCs w:val="22"/>
              </w:rPr>
            </w:pPr>
            <w:r>
              <w:rPr>
                <w:rFonts w:hint="default" w:ascii="Cambria" w:hAnsi="Cambria" w:cs="Cambria"/>
                <w:sz w:val="22"/>
                <w:szCs w:val="22"/>
              </w:rPr>
              <w:t>What the authority should do, and why.</w:t>
            </w:r>
          </w:p>
        </w:tc>
      </w:tr>
      <w:tr w14:paraId="4756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A39ECE6">
            <w:pPr>
              <w:spacing w:after="0" w:line="240" w:lineRule="auto"/>
              <w:jc w:val="both"/>
              <w:rPr>
                <w:rFonts w:hint="default" w:ascii="Cambria" w:hAnsi="Cambria" w:cs="Cambria"/>
                <w:sz w:val="22"/>
                <w:szCs w:val="22"/>
              </w:rPr>
            </w:pPr>
            <w:r>
              <w:rPr>
                <w:rFonts w:hint="default" w:ascii="Cambria" w:hAnsi="Cambria" w:cs="Cambria"/>
                <w:sz w:val="22"/>
                <w:szCs w:val="22"/>
              </w:rPr>
              <w:t>5</w:t>
            </w:r>
          </w:p>
        </w:tc>
        <w:tc>
          <w:tcPr>
            <w:tcW w:w="3312" w:type="dxa"/>
          </w:tcPr>
          <w:p w14:paraId="3B1037E4">
            <w:pPr>
              <w:spacing w:after="0" w:line="240" w:lineRule="auto"/>
              <w:jc w:val="both"/>
              <w:rPr>
                <w:rFonts w:hint="default" w:ascii="Cambria" w:hAnsi="Cambria" w:cs="Cambria"/>
                <w:sz w:val="22"/>
                <w:szCs w:val="22"/>
              </w:rPr>
            </w:pPr>
            <w:r>
              <w:rPr>
                <w:rFonts w:hint="default" w:ascii="Cambria" w:hAnsi="Cambria" w:cs="Cambria"/>
                <w:sz w:val="22"/>
                <w:szCs w:val="22"/>
              </w:rPr>
              <w:t>Report structure</w:t>
            </w:r>
          </w:p>
        </w:tc>
        <w:tc>
          <w:tcPr>
            <w:tcW w:w="720" w:type="dxa"/>
          </w:tcPr>
          <w:p w14:paraId="518FE326">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4752" w:type="dxa"/>
          </w:tcPr>
          <w:p w14:paraId="16CB0E7B">
            <w:pPr>
              <w:spacing w:after="0" w:line="240" w:lineRule="auto"/>
              <w:jc w:val="both"/>
              <w:rPr>
                <w:rFonts w:hint="default" w:ascii="Cambria" w:hAnsi="Cambria" w:cs="Cambria"/>
                <w:sz w:val="22"/>
                <w:szCs w:val="22"/>
              </w:rPr>
            </w:pPr>
            <w:r>
              <w:rPr>
                <w:rFonts w:hint="default" w:ascii="Cambria" w:hAnsi="Cambria" w:cs="Cambria"/>
                <w:sz w:val="22"/>
                <w:szCs w:val="22"/>
              </w:rPr>
              <w:t>Lede, Evidence, Human Stakes, Quote Slot, What Happens Next, Closing Line.</w:t>
            </w:r>
          </w:p>
        </w:tc>
      </w:tr>
      <w:tr w14:paraId="6B25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7F78DEE">
            <w:pPr>
              <w:spacing w:after="0" w:line="240" w:lineRule="auto"/>
              <w:jc w:val="both"/>
              <w:rPr>
                <w:rFonts w:hint="default" w:ascii="Cambria" w:hAnsi="Cambria" w:cs="Cambria"/>
                <w:sz w:val="22"/>
                <w:szCs w:val="22"/>
              </w:rPr>
            </w:pPr>
            <w:r>
              <w:rPr>
                <w:rFonts w:hint="default" w:ascii="Cambria" w:hAnsi="Cambria" w:cs="Cambria"/>
                <w:sz w:val="22"/>
                <w:szCs w:val="22"/>
              </w:rPr>
              <w:t>5</w:t>
            </w:r>
          </w:p>
        </w:tc>
        <w:tc>
          <w:tcPr>
            <w:tcW w:w="3312" w:type="dxa"/>
          </w:tcPr>
          <w:p w14:paraId="0A5AE6E7">
            <w:pPr>
              <w:spacing w:after="0" w:line="240" w:lineRule="auto"/>
              <w:jc w:val="both"/>
              <w:rPr>
                <w:rFonts w:hint="default" w:ascii="Cambria" w:hAnsi="Cambria" w:cs="Cambria"/>
                <w:sz w:val="22"/>
                <w:szCs w:val="22"/>
              </w:rPr>
            </w:pPr>
            <w:r>
              <w:rPr>
                <w:rFonts w:hint="default" w:ascii="Cambria" w:hAnsi="Cambria" w:cs="Cambria"/>
                <w:sz w:val="22"/>
                <w:szCs w:val="22"/>
              </w:rPr>
              <w:t>Evidence and honesty</w:t>
            </w:r>
          </w:p>
        </w:tc>
        <w:tc>
          <w:tcPr>
            <w:tcW w:w="720" w:type="dxa"/>
          </w:tcPr>
          <w:p w14:paraId="4E41D0CA">
            <w:pPr>
              <w:spacing w:after="0" w:line="240" w:lineRule="auto"/>
              <w:jc w:val="both"/>
              <w:rPr>
                <w:rFonts w:hint="default" w:ascii="Cambria" w:hAnsi="Cambria" w:cs="Cambria"/>
                <w:sz w:val="22"/>
                <w:szCs w:val="22"/>
              </w:rPr>
            </w:pPr>
            <w:r>
              <w:rPr>
                <w:rFonts w:hint="default" w:ascii="Cambria" w:hAnsi="Cambria" w:cs="Cambria"/>
                <w:sz w:val="22"/>
                <w:szCs w:val="22"/>
              </w:rPr>
              <w:t>3</w:t>
            </w:r>
          </w:p>
        </w:tc>
        <w:tc>
          <w:tcPr>
            <w:tcW w:w="4752" w:type="dxa"/>
          </w:tcPr>
          <w:p w14:paraId="7C96AAB2">
            <w:pPr>
              <w:spacing w:after="0" w:line="240" w:lineRule="auto"/>
              <w:jc w:val="both"/>
              <w:rPr>
                <w:rFonts w:hint="default" w:ascii="Cambria" w:hAnsi="Cambria" w:cs="Cambria"/>
                <w:sz w:val="22"/>
                <w:szCs w:val="22"/>
              </w:rPr>
            </w:pPr>
            <w:r>
              <w:rPr>
                <w:rFonts w:hint="default" w:ascii="Cambria" w:hAnsi="Cambria" w:cs="Cambria"/>
                <w:sz w:val="22"/>
                <w:szCs w:val="22"/>
              </w:rPr>
              <w:t>Carries Mission 4 confidence through; no overclaiming; no fabricated quotes.</w:t>
            </w:r>
          </w:p>
        </w:tc>
      </w:tr>
      <w:tr w14:paraId="67A3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665154">
            <w:pPr>
              <w:spacing w:after="0" w:line="240" w:lineRule="auto"/>
              <w:jc w:val="both"/>
              <w:rPr>
                <w:rFonts w:hint="default" w:ascii="Cambria" w:hAnsi="Cambria" w:cs="Cambria"/>
                <w:sz w:val="22"/>
                <w:szCs w:val="22"/>
              </w:rPr>
            </w:pPr>
            <w:r>
              <w:rPr>
                <w:rFonts w:hint="default" w:ascii="Cambria" w:hAnsi="Cambria" w:cs="Cambria"/>
                <w:sz w:val="22"/>
                <w:szCs w:val="22"/>
              </w:rPr>
              <w:t>5</w:t>
            </w:r>
          </w:p>
        </w:tc>
        <w:tc>
          <w:tcPr>
            <w:tcW w:w="3312" w:type="dxa"/>
          </w:tcPr>
          <w:p w14:paraId="01D84B1B">
            <w:pPr>
              <w:spacing w:after="0" w:line="240" w:lineRule="auto"/>
              <w:jc w:val="both"/>
              <w:rPr>
                <w:rFonts w:hint="default" w:ascii="Cambria" w:hAnsi="Cambria" w:cs="Cambria"/>
                <w:sz w:val="22"/>
                <w:szCs w:val="22"/>
              </w:rPr>
            </w:pPr>
            <w:r>
              <w:rPr>
                <w:rFonts w:hint="default" w:ascii="Cambria" w:hAnsi="Cambria" w:cs="Cambria"/>
                <w:sz w:val="22"/>
                <w:szCs w:val="22"/>
              </w:rPr>
              <w:t>Writing and audience</w:t>
            </w:r>
          </w:p>
        </w:tc>
        <w:tc>
          <w:tcPr>
            <w:tcW w:w="720" w:type="dxa"/>
          </w:tcPr>
          <w:p w14:paraId="5D4E9855">
            <w:pPr>
              <w:spacing w:after="0" w:line="240" w:lineRule="auto"/>
              <w:jc w:val="both"/>
              <w:rPr>
                <w:rFonts w:hint="default" w:ascii="Cambria" w:hAnsi="Cambria" w:cs="Cambria"/>
                <w:sz w:val="22"/>
                <w:szCs w:val="22"/>
              </w:rPr>
            </w:pPr>
            <w:r>
              <w:rPr>
                <w:rFonts w:hint="default" w:ascii="Cambria" w:hAnsi="Cambria" w:cs="Cambria"/>
                <w:sz w:val="22"/>
                <w:szCs w:val="22"/>
              </w:rPr>
              <w:t>2</w:t>
            </w:r>
          </w:p>
        </w:tc>
        <w:tc>
          <w:tcPr>
            <w:tcW w:w="4752" w:type="dxa"/>
          </w:tcPr>
          <w:p w14:paraId="065E3BD5">
            <w:pPr>
              <w:spacing w:after="0" w:line="240" w:lineRule="auto"/>
              <w:jc w:val="both"/>
              <w:rPr>
                <w:rFonts w:hint="default" w:ascii="Cambria" w:hAnsi="Cambria" w:cs="Cambria"/>
                <w:sz w:val="22"/>
                <w:szCs w:val="22"/>
              </w:rPr>
            </w:pPr>
            <w:r>
              <w:rPr>
                <w:rFonts w:hint="default" w:ascii="Cambria" w:hAnsi="Cambria" w:cs="Cambria"/>
                <w:sz w:val="22"/>
                <w:szCs w:val="22"/>
              </w:rPr>
              <w:t>Journalist voice that suits a public audience.</w:t>
            </w:r>
          </w:p>
        </w:tc>
      </w:tr>
    </w:tbl>
    <w:p w14:paraId="7F420971">
      <w:pPr>
        <w:spacing w:after="80"/>
        <w:jc w:val="both"/>
        <w:rPr>
          <w:rFonts w:hint="default" w:ascii="Cambria" w:hAnsi="Cambria" w:cs="Cambria"/>
          <w:sz w:val="24"/>
          <w:szCs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188E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2" w:type="dxa"/>
            <w:shd w:val="clear" w:color="auto" w:fill="EAF3EA"/>
          </w:tcPr>
          <w:p w14:paraId="40A077A0">
            <w:pPr>
              <w:spacing w:after="0" w:line="240" w:lineRule="auto"/>
              <w:jc w:val="both"/>
              <w:rPr>
                <w:rFonts w:hint="default" w:ascii="Cambria" w:hAnsi="Cambria" w:cs="Cambria"/>
                <w:sz w:val="24"/>
                <w:szCs w:val="24"/>
              </w:rPr>
            </w:pPr>
            <w:r>
              <w:rPr>
                <w:rFonts w:hint="default" w:ascii="Cambria" w:hAnsi="Cambria" w:cs="Cambria"/>
                <w:b/>
                <w:sz w:val="24"/>
                <w:szCs w:val="24"/>
              </w:rPr>
              <w:t xml:space="preserve">Note  </w:t>
            </w:r>
            <w:r>
              <w:rPr>
                <w:rFonts w:hint="default" w:ascii="Cambria" w:hAnsi="Cambria" w:cs="Cambria"/>
                <w:sz w:val="24"/>
                <w:szCs w:val="24"/>
              </w:rPr>
              <w:t>Fabricated quotes attributed to real, named people should be marked down under Evidence and honesty in Mission 5.</w:t>
            </w:r>
          </w:p>
        </w:tc>
      </w:tr>
    </w:tbl>
    <w:p w14:paraId="1BEDCAF3">
      <w:pPr>
        <w:spacing w:after="40"/>
        <w:jc w:val="both"/>
        <w:rPr>
          <w:rFonts w:hint="default" w:ascii="Cambria" w:hAnsi="Cambria" w:cs="Cambria"/>
          <w:sz w:val="24"/>
          <w:szCs w:val="24"/>
        </w:rPr>
      </w:pPr>
    </w:p>
    <w:p w14:paraId="4D99D1A2">
      <w:pPr>
        <w:pStyle w:val="2"/>
        <w:jc w:val="both"/>
        <w:rPr>
          <w:rFonts w:hint="default" w:ascii="Cambria" w:hAnsi="Cambria" w:cs="Cambria"/>
          <w:sz w:val="40"/>
          <w:szCs w:val="32"/>
        </w:rPr>
      </w:pPr>
      <w:bookmarkStart w:id="31" w:name="_Toc6920"/>
      <w:r>
        <w:rPr>
          <w:rFonts w:hint="default" w:ascii="Cambria" w:hAnsi="Cambria" w:cs="Cambria"/>
          <w:sz w:val="40"/>
          <w:szCs w:val="32"/>
        </w:rPr>
        <w:t>6. Command display (live leaderboard)</w:t>
      </w:r>
      <w:bookmarkEnd w:id="31"/>
    </w:p>
    <w:p w14:paraId="39F78899">
      <w:pPr>
        <w:pStyle w:val="24"/>
        <w:jc w:val="both"/>
        <w:rPr>
          <w:rFonts w:hint="default" w:ascii="Cambria" w:hAnsi="Cambria" w:cs="Cambria"/>
          <w:sz w:val="24"/>
          <w:szCs w:val="24"/>
        </w:rPr>
      </w:pPr>
      <w:r>
        <w:rPr>
          <w:rFonts w:hint="default" w:ascii="Cambria" w:hAnsi="Cambria" w:cs="Cambria"/>
          <w:sz w:val="24"/>
          <w:szCs w:val="24"/>
        </w:rPr>
        <w:t>Choose Command display on the home screen. It is designed to be projected in the room.</w:t>
      </w:r>
    </w:p>
    <w:p w14:paraId="15473F1B">
      <w:pPr>
        <w:pStyle w:val="24"/>
        <w:jc w:val="both"/>
        <w:rPr>
          <w:rFonts w:hint="default" w:ascii="Cambria" w:hAnsi="Cambria" w:cs="Cambria"/>
          <w:sz w:val="24"/>
          <w:szCs w:val="24"/>
        </w:rPr>
      </w:pPr>
      <w:r>
        <w:rPr>
          <w:rFonts w:hint="default" w:ascii="Cambria" w:hAnsi="Cambria" w:cs="Cambria"/>
          <w:sz w:val="24"/>
          <w:szCs w:val="24"/>
        </w:rPr>
        <w:t>It shows each team's rank, name, a score bar and the points. The top three are highlighted.</w:t>
      </w:r>
    </w:p>
    <w:p w14:paraId="5407C8CF">
      <w:pPr>
        <w:pStyle w:val="24"/>
        <w:jc w:val="both"/>
        <w:rPr>
          <w:rFonts w:hint="default" w:ascii="Cambria" w:hAnsi="Cambria" w:cs="Cambria"/>
          <w:sz w:val="24"/>
          <w:szCs w:val="24"/>
        </w:rPr>
      </w:pPr>
      <w:r>
        <w:rPr>
          <w:rFonts w:hint="default" w:ascii="Cambria" w:hAnsi="Cambria" w:cs="Cambria"/>
          <w:sz w:val="24"/>
          <w:szCs w:val="24"/>
        </w:rPr>
        <w:t>Before the owner publishes, there are no scores to show and the board says it is awaiting submissions.</w:t>
      </w:r>
    </w:p>
    <w:p w14:paraId="4F6B0AB8">
      <w:pPr>
        <w:pStyle w:val="24"/>
        <w:jc w:val="both"/>
        <w:rPr>
          <w:rFonts w:hint="default" w:ascii="Cambria" w:hAnsi="Cambria" w:cs="Cambria"/>
          <w:sz w:val="24"/>
          <w:szCs w:val="24"/>
        </w:rPr>
      </w:pPr>
      <w:r>
        <w:rPr>
          <w:rFonts w:hint="default" w:ascii="Cambria" w:hAnsi="Cambria" w:cs="Cambria"/>
          <w:sz w:val="24"/>
          <w:szCs w:val="24"/>
        </w:rPr>
        <w:t>After publishing, it refreshes by itself every few seconds. When the event is stopped, it shows final standings.</w:t>
      </w:r>
    </w:p>
    <w:p w14:paraId="0AABE5CF">
      <w:pPr>
        <w:pStyle w:val="3"/>
        <w:jc w:val="both"/>
        <w:rPr>
          <w:rFonts w:hint="default" w:ascii="Cambria" w:hAnsi="Cambria" w:cs="Cambria"/>
          <w:sz w:val="32"/>
          <w:szCs w:val="28"/>
        </w:rPr>
      </w:pPr>
      <w:bookmarkStart w:id="32" w:name="_Toc31435"/>
      <w:r>
        <w:rPr>
          <w:rFonts w:hint="default" w:ascii="Cambria" w:hAnsi="Cambria" w:cs="Cambria"/>
          <w:sz w:val="32"/>
          <w:szCs w:val="28"/>
        </w:rPr>
        <w:t>6.1 How the leaderboard score is worked out</w:t>
      </w:r>
      <w:bookmarkEnd w:id="3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152"/>
        <w:gridCol w:w="5184"/>
      </w:tblGrid>
      <w:tr w14:paraId="7E37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2E5E3A"/>
          </w:tcPr>
          <w:p w14:paraId="5BE8EFB5">
            <w:pPr>
              <w:spacing w:after="0" w:line="240" w:lineRule="auto"/>
              <w:jc w:val="both"/>
              <w:rPr>
                <w:rFonts w:hint="default" w:ascii="Cambria" w:hAnsi="Cambria" w:cs="Cambria"/>
                <w:sz w:val="22"/>
                <w:szCs w:val="22"/>
              </w:rPr>
            </w:pPr>
            <w:r>
              <w:rPr>
                <w:rFonts w:hint="default" w:ascii="Cambria" w:hAnsi="Cambria" w:cs="Cambria"/>
                <w:b/>
                <w:color w:val="FFFFFF"/>
                <w:sz w:val="22"/>
                <w:szCs w:val="22"/>
              </w:rPr>
              <w:t>Part</w:t>
            </w:r>
          </w:p>
        </w:tc>
        <w:tc>
          <w:tcPr>
            <w:tcW w:w="1152" w:type="dxa"/>
            <w:shd w:val="clear" w:color="auto" w:fill="2E5E3A"/>
          </w:tcPr>
          <w:p w14:paraId="5C69B9C5">
            <w:pPr>
              <w:spacing w:after="0" w:line="240" w:lineRule="auto"/>
              <w:jc w:val="both"/>
              <w:rPr>
                <w:rFonts w:hint="default" w:ascii="Cambria" w:hAnsi="Cambria" w:cs="Cambria"/>
                <w:sz w:val="22"/>
                <w:szCs w:val="22"/>
              </w:rPr>
            </w:pPr>
            <w:r>
              <w:rPr>
                <w:rFonts w:hint="default" w:ascii="Cambria" w:hAnsi="Cambria" w:cs="Cambria"/>
                <w:b/>
                <w:color w:val="FFFFFF"/>
                <w:sz w:val="22"/>
                <w:szCs w:val="22"/>
              </w:rPr>
              <w:t>Weight</w:t>
            </w:r>
          </w:p>
        </w:tc>
        <w:tc>
          <w:tcPr>
            <w:tcW w:w="5184" w:type="dxa"/>
            <w:shd w:val="clear" w:color="auto" w:fill="2E5E3A"/>
          </w:tcPr>
          <w:p w14:paraId="1F52666F">
            <w:pPr>
              <w:spacing w:after="0" w:line="240" w:lineRule="auto"/>
              <w:jc w:val="both"/>
              <w:rPr>
                <w:rFonts w:hint="default" w:ascii="Cambria" w:hAnsi="Cambria" w:cs="Cambria"/>
                <w:sz w:val="22"/>
                <w:szCs w:val="22"/>
              </w:rPr>
            </w:pPr>
            <w:r>
              <w:rPr>
                <w:rFonts w:hint="default" w:ascii="Cambria" w:hAnsi="Cambria" w:cs="Cambria"/>
                <w:b/>
                <w:color w:val="FFFFFF"/>
                <w:sz w:val="22"/>
                <w:szCs w:val="22"/>
              </w:rPr>
              <w:t>How it is measured</w:t>
            </w:r>
          </w:p>
        </w:tc>
      </w:tr>
      <w:tr w14:paraId="61F3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91CCC4D">
            <w:pPr>
              <w:spacing w:after="0" w:line="240" w:lineRule="auto"/>
              <w:jc w:val="both"/>
              <w:rPr>
                <w:rFonts w:hint="default" w:ascii="Cambria" w:hAnsi="Cambria" w:cs="Cambria"/>
                <w:sz w:val="22"/>
                <w:szCs w:val="22"/>
              </w:rPr>
            </w:pPr>
            <w:r>
              <w:rPr>
                <w:rFonts w:hint="default" w:ascii="Cambria" w:hAnsi="Cambria" w:cs="Cambria"/>
                <w:sz w:val="22"/>
                <w:szCs w:val="22"/>
              </w:rPr>
              <w:t>Mission progression and time efficiency</w:t>
            </w:r>
          </w:p>
        </w:tc>
        <w:tc>
          <w:tcPr>
            <w:tcW w:w="1152" w:type="dxa"/>
          </w:tcPr>
          <w:p w14:paraId="21303568">
            <w:pPr>
              <w:spacing w:after="0" w:line="240" w:lineRule="auto"/>
              <w:jc w:val="both"/>
              <w:rPr>
                <w:rFonts w:hint="default" w:ascii="Cambria" w:hAnsi="Cambria" w:cs="Cambria"/>
                <w:sz w:val="22"/>
                <w:szCs w:val="22"/>
              </w:rPr>
            </w:pPr>
            <w:r>
              <w:rPr>
                <w:rFonts w:hint="default" w:ascii="Cambria" w:hAnsi="Cambria" w:cs="Cambria"/>
                <w:sz w:val="22"/>
                <w:szCs w:val="22"/>
              </w:rPr>
              <w:t>60%</w:t>
            </w:r>
          </w:p>
        </w:tc>
        <w:tc>
          <w:tcPr>
            <w:tcW w:w="5184" w:type="dxa"/>
          </w:tcPr>
          <w:p w14:paraId="62906640">
            <w:pPr>
              <w:spacing w:after="0" w:line="240" w:lineRule="auto"/>
              <w:jc w:val="both"/>
              <w:rPr>
                <w:rFonts w:hint="default" w:ascii="Cambria" w:hAnsi="Cambria" w:cs="Cambria"/>
                <w:sz w:val="22"/>
                <w:szCs w:val="22"/>
              </w:rPr>
            </w:pPr>
            <w:r>
              <w:rPr>
                <w:rFonts w:hint="default" w:ascii="Cambria" w:hAnsi="Cambria" w:cs="Cambria"/>
                <w:sz w:val="22"/>
                <w:szCs w:val="22"/>
              </w:rPr>
              <w:t>For each mission, full marks if finished within its time budget, then falling to zero by 1.5 times the budget again. The five mission values are averaged.</w:t>
            </w:r>
          </w:p>
        </w:tc>
      </w:tr>
      <w:tr w14:paraId="305D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0492D7D">
            <w:pPr>
              <w:spacing w:after="0" w:line="240" w:lineRule="auto"/>
              <w:jc w:val="both"/>
              <w:rPr>
                <w:rFonts w:hint="default" w:ascii="Cambria" w:hAnsi="Cambria" w:cs="Cambria"/>
                <w:sz w:val="22"/>
                <w:szCs w:val="22"/>
              </w:rPr>
            </w:pPr>
            <w:r>
              <w:rPr>
                <w:rFonts w:hint="default" w:ascii="Cambria" w:hAnsi="Cambria" w:cs="Cambria"/>
                <w:sz w:val="22"/>
                <w:szCs w:val="22"/>
              </w:rPr>
              <w:t>Mission quality</w:t>
            </w:r>
          </w:p>
        </w:tc>
        <w:tc>
          <w:tcPr>
            <w:tcW w:w="1152" w:type="dxa"/>
          </w:tcPr>
          <w:p w14:paraId="0D81E58E">
            <w:pPr>
              <w:spacing w:after="0" w:line="240" w:lineRule="auto"/>
              <w:jc w:val="both"/>
              <w:rPr>
                <w:rFonts w:hint="default" w:ascii="Cambria" w:hAnsi="Cambria" w:cs="Cambria"/>
                <w:sz w:val="22"/>
                <w:szCs w:val="22"/>
              </w:rPr>
            </w:pPr>
            <w:r>
              <w:rPr>
                <w:rFonts w:hint="default" w:ascii="Cambria" w:hAnsi="Cambria" w:cs="Cambria"/>
                <w:sz w:val="22"/>
                <w:szCs w:val="22"/>
              </w:rPr>
              <w:t>40%</w:t>
            </w:r>
          </w:p>
        </w:tc>
        <w:tc>
          <w:tcPr>
            <w:tcW w:w="5184" w:type="dxa"/>
          </w:tcPr>
          <w:p w14:paraId="2D9BA55E">
            <w:pPr>
              <w:spacing w:after="0" w:line="240" w:lineRule="auto"/>
              <w:jc w:val="both"/>
              <w:rPr>
                <w:rFonts w:hint="default" w:ascii="Cambria" w:hAnsi="Cambria" w:cs="Cambria"/>
                <w:sz w:val="22"/>
                <w:szCs w:val="22"/>
              </w:rPr>
            </w:pPr>
            <w:r>
              <w:rPr>
                <w:rFonts w:hint="default" w:ascii="Cambria" w:hAnsi="Cambria" w:cs="Cambria"/>
                <w:sz w:val="22"/>
                <w:szCs w:val="22"/>
              </w:rPr>
              <w:t>The sum of the published judge averages for Missions 2 to 5, out of 40.</w:t>
            </w:r>
          </w:p>
        </w:tc>
      </w:tr>
    </w:tbl>
    <w:p w14:paraId="656C77CE">
      <w:pPr>
        <w:spacing w:after="80"/>
        <w:jc w:val="both"/>
        <w:rPr>
          <w:rFonts w:hint="default" w:ascii="Cambria" w:hAnsi="Cambria" w:cs="Cambria"/>
          <w:sz w:val="24"/>
          <w:szCs w:val="24"/>
        </w:rPr>
      </w:pPr>
    </w:p>
    <w:p w14:paraId="58ABD0E6">
      <w:pPr>
        <w:spacing w:after="120"/>
        <w:jc w:val="both"/>
        <w:rPr>
          <w:rFonts w:hint="default" w:ascii="Cambria" w:hAnsi="Cambria" w:cs="Cambria"/>
          <w:sz w:val="24"/>
          <w:szCs w:val="24"/>
        </w:rPr>
      </w:pPr>
      <w:r>
        <w:rPr>
          <w:rFonts w:hint="default" w:ascii="Cambria" w:hAnsi="Cambria" w:cs="Cambria"/>
          <w:b w:val="0"/>
          <w:i w:val="0"/>
          <w:sz w:val="24"/>
          <w:szCs w:val="24"/>
        </w:rPr>
        <w:t>The total is out of 100 and is shown to one decimal place.</w:t>
      </w:r>
    </w:p>
    <w:p w14:paraId="52F90F0A">
      <w:pPr>
        <w:pStyle w:val="2"/>
        <w:jc w:val="both"/>
        <w:rPr>
          <w:rFonts w:hint="default" w:ascii="Cambria" w:hAnsi="Cambria" w:cs="Cambria"/>
          <w:sz w:val="40"/>
          <w:szCs w:val="32"/>
        </w:rPr>
      </w:pPr>
      <w:bookmarkStart w:id="33" w:name="_Toc29224"/>
      <w:r>
        <w:rPr>
          <w:rFonts w:hint="default" w:ascii="Cambria" w:hAnsi="Cambria" w:cs="Cambria"/>
          <w:sz w:val="40"/>
          <w:szCs w:val="32"/>
        </w:rPr>
        <w:t>7. Running an event: checklist</w:t>
      </w:r>
      <w:bookmarkEnd w:id="33"/>
    </w:p>
    <w:p w14:paraId="0568CC21">
      <w:pPr>
        <w:pStyle w:val="3"/>
        <w:jc w:val="both"/>
        <w:rPr>
          <w:rFonts w:hint="default" w:ascii="Cambria" w:hAnsi="Cambria" w:cs="Cambria"/>
          <w:sz w:val="32"/>
          <w:szCs w:val="28"/>
        </w:rPr>
      </w:pPr>
      <w:bookmarkStart w:id="34" w:name="_Toc21909"/>
      <w:r>
        <w:rPr>
          <w:rFonts w:hint="default" w:ascii="Cambria" w:hAnsi="Cambria" w:cs="Cambria"/>
          <w:sz w:val="32"/>
          <w:szCs w:val="28"/>
        </w:rPr>
        <w:t>7.1 Before the event</w:t>
      </w:r>
      <w:bookmarkEnd w:id="34"/>
    </w:p>
    <w:p w14:paraId="37A37783">
      <w:pPr>
        <w:pStyle w:val="24"/>
        <w:jc w:val="both"/>
        <w:rPr>
          <w:rFonts w:hint="default" w:ascii="Cambria" w:hAnsi="Cambria" w:cs="Cambria"/>
          <w:sz w:val="24"/>
          <w:szCs w:val="24"/>
        </w:rPr>
      </w:pPr>
      <w:r>
        <w:rPr>
          <w:rFonts w:hint="default" w:ascii="Cambria" w:hAnsi="Cambria" w:cs="Cambria"/>
          <w:sz w:val="24"/>
          <w:szCs w:val="24"/>
        </w:rPr>
        <w:t>Create the event and note the code and the password.</w:t>
      </w:r>
    </w:p>
    <w:p w14:paraId="13657121">
      <w:pPr>
        <w:pStyle w:val="24"/>
        <w:jc w:val="both"/>
        <w:rPr>
          <w:rFonts w:hint="default" w:ascii="Cambria" w:hAnsi="Cambria" w:cs="Cambria"/>
          <w:sz w:val="24"/>
          <w:szCs w:val="24"/>
        </w:rPr>
      </w:pPr>
      <w:r>
        <w:rPr>
          <w:rFonts w:hint="default" w:ascii="Cambria" w:hAnsi="Cambria" w:cs="Cambria"/>
          <w:sz w:val="24"/>
          <w:szCs w:val="24"/>
        </w:rPr>
        <w:t>Set the minimum judges and the judge password. Decide on 'I am also judging'.</w:t>
      </w:r>
    </w:p>
    <w:p w14:paraId="7BD80970">
      <w:pPr>
        <w:pStyle w:val="24"/>
        <w:jc w:val="both"/>
        <w:rPr>
          <w:rFonts w:hint="default" w:ascii="Cambria" w:hAnsi="Cambria" w:cs="Cambria"/>
          <w:sz w:val="24"/>
          <w:szCs w:val="24"/>
        </w:rPr>
      </w:pPr>
      <w:r>
        <w:rPr>
          <w:rFonts w:hint="default" w:ascii="Cambria" w:hAnsi="Cambria" w:cs="Cambria"/>
          <w:sz w:val="24"/>
          <w:szCs w:val="24"/>
        </w:rPr>
        <w:t>Do a short trial with a test team and a test judge to confirm sign-in and scoring work on the venue network.</w:t>
      </w:r>
    </w:p>
    <w:p w14:paraId="7710C836">
      <w:pPr>
        <w:pStyle w:val="24"/>
        <w:jc w:val="both"/>
        <w:rPr>
          <w:rFonts w:hint="default" w:ascii="Cambria" w:hAnsi="Cambria" w:cs="Cambria"/>
          <w:sz w:val="24"/>
          <w:szCs w:val="24"/>
        </w:rPr>
      </w:pPr>
      <w:r>
        <w:rPr>
          <w:rFonts w:hint="default" w:ascii="Cambria" w:hAnsi="Cambria" w:cs="Cambria"/>
          <w:sz w:val="24"/>
          <w:szCs w:val="24"/>
        </w:rPr>
        <w:t>Confirm that each team has a laptop, a Google account and a working connection.</w:t>
      </w:r>
    </w:p>
    <w:p w14:paraId="7355F33E">
      <w:pPr>
        <w:pStyle w:val="24"/>
        <w:jc w:val="both"/>
        <w:rPr>
          <w:rFonts w:hint="default" w:ascii="Cambria" w:hAnsi="Cambria" w:cs="Cambria"/>
          <w:sz w:val="24"/>
          <w:szCs w:val="24"/>
        </w:rPr>
      </w:pPr>
      <w:r>
        <w:rPr>
          <w:rFonts w:hint="default" w:ascii="Cambria" w:hAnsi="Cambria" w:cs="Cambria"/>
          <w:sz w:val="24"/>
          <w:szCs w:val="24"/>
        </w:rPr>
        <w:t>Brief judges on the rubrics and on using their own distinct name.</w:t>
      </w:r>
    </w:p>
    <w:p w14:paraId="6110E439">
      <w:pPr>
        <w:pStyle w:val="3"/>
        <w:jc w:val="both"/>
        <w:rPr>
          <w:rFonts w:hint="default" w:ascii="Cambria" w:hAnsi="Cambria" w:cs="Cambria"/>
          <w:sz w:val="32"/>
          <w:szCs w:val="28"/>
        </w:rPr>
      </w:pPr>
      <w:bookmarkStart w:id="35" w:name="_Toc26230"/>
      <w:r>
        <w:rPr>
          <w:rFonts w:hint="default" w:ascii="Cambria" w:hAnsi="Cambria" w:cs="Cambria"/>
          <w:sz w:val="32"/>
          <w:szCs w:val="28"/>
        </w:rPr>
        <w:t>7.2 During the event</w:t>
      </w:r>
      <w:bookmarkEnd w:id="35"/>
    </w:p>
    <w:p w14:paraId="20601C9F">
      <w:pPr>
        <w:pStyle w:val="24"/>
        <w:jc w:val="both"/>
        <w:rPr>
          <w:rFonts w:hint="default" w:ascii="Cambria" w:hAnsi="Cambria" w:cs="Cambria"/>
          <w:sz w:val="24"/>
          <w:szCs w:val="24"/>
        </w:rPr>
      </w:pPr>
      <w:r>
        <w:rPr>
          <w:rFonts w:hint="default" w:ascii="Cambria" w:hAnsi="Cambria" w:cs="Cambria"/>
          <w:sz w:val="24"/>
          <w:szCs w:val="24"/>
        </w:rPr>
        <w:t>Watch the Teams table for teams that have not started or are stuck on a mission.</w:t>
      </w:r>
    </w:p>
    <w:p w14:paraId="36BA0EC4">
      <w:pPr>
        <w:pStyle w:val="24"/>
        <w:jc w:val="both"/>
        <w:rPr>
          <w:rFonts w:hint="default" w:ascii="Cambria" w:hAnsi="Cambria" w:cs="Cambria"/>
          <w:sz w:val="24"/>
          <w:szCs w:val="24"/>
        </w:rPr>
      </w:pPr>
      <w:r>
        <w:rPr>
          <w:rFonts w:hint="default" w:ascii="Cambria" w:hAnsi="Cambria" w:cs="Cambria"/>
          <w:sz w:val="24"/>
          <w:szCs w:val="24"/>
        </w:rPr>
        <w:t>Judges can begin scoring as soon as submissions arrive. They do not need to wait until the end.</w:t>
      </w:r>
    </w:p>
    <w:p w14:paraId="329633EB">
      <w:pPr>
        <w:pStyle w:val="24"/>
        <w:jc w:val="both"/>
        <w:rPr>
          <w:rFonts w:hint="default" w:ascii="Cambria" w:hAnsi="Cambria" w:cs="Cambria"/>
          <w:sz w:val="24"/>
          <w:szCs w:val="24"/>
        </w:rPr>
      </w:pPr>
      <w:r>
        <w:rPr>
          <w:rFonts w:hint="default" w:ascii="Cambria" w:hAnsi="Cambria" w:cs="Cambria"/>
          <w:sz w:val="24"/>
          <w:szCs w:val="24"/>
        </w:rPr>
        <w:t>Announce time checks. Use Stop event if you need everyone to stop at once.</w:t>
      </w:r>
    </w:p>
    <w:p w14:paraId="581EEF41">
      <w:pPr>
        <w:pStyle w:val="3"/>
        <w:jc w:val="both"/>
        <w:rPr>
          <w:rFonts w:hint="default" w:ascii="Cambria" w:hAnsi="Cambria" w:cs="Cambria"/>
          <w:sz w:val="32"/>
          <w:szCs w:val="28"/>
        </w:rPr>
      </w:pPr>
      <w:bookmarkStart w:id="36" w:name="_Toc31558"/>
      <w:r>
        <w:rPr>
          <w:rFonts w:hint="default" w:ascii="Cambria" w:hAnsi="Cambria" w:cs="Cambria"/>
          <w:sz w:val="32"/>
          <w:szCs w:val="28"/>
        </w:rPr>
        <w:t>7.3 After the event</w:t>
      </w:r>
      <w:bookmarkEnd w:id="36"/>
    </w:p>
    <w:p w14:paraId="4E4FB66D">
      <w:pPr>
        <w:pStyle w:val="24"/>
        <w:jc w:val="both"/>
        <w:rPr>
          <w:rFonts w:hint="default" w:ascii="Cambria" w:hAnsi="Cambria" w:cs="Cambria"/>
          <w:sz w:val="24"/>
          <w:szCs w:val="24"/>
        </w:rPr>
      </w:pPr>
      <w:r>
        <w:rPr>
          <w:rFonts w:hint="default" w:ascii="Cambria" w:hAnsi="Cambria" w:cs="Cambria"/>
          <w:sz w:val="24"/>
          <w:szCs w:val="24"/>
        </w:rPr>
        <w:t>Confirm every team has at least the minimum number of judges per scored mission (Fully graded).</w:t>
      </w:r>
    </w:p>
    <w:p w14:paraId="63D9E95D">
      <w:pPr>
        <w:pStyle w:val="24"/>
        <w:jc w:val="both"/>
        <w:rPr>
          <w:rFonts w:hint="default" w:ascii="Cambria" w:hAnsi="Cambria" w:cs="Cambria"/>
          <w:sz w:val="24"/>
          <w:szCs w:val="24"/>
        </w:rPr>
      </w:pPr>
      <w:r>
        <w:rPr>
          <w:rFonts w:hint="default" w:ascii="Cambria" w:hAnsi="Cambria" w:cs="Cambria"/>
          <w:sz w:val="24"/>
          <w:szCs w:val="24"/>
        </w:rPr>
        <w:t>Press Publish results once.</w:t>
      </w:r>
    </w:p>
    <w:p w14:paraId="69F8CF7D">
      <w:pPr>
        <w:pStyle w:val="24"/>
        <w:jc w:val="both"/>
        <w:rPr>
          <w:rFonts w:hint="default" w:ascii="Cambria" w:hAnsi="Cambria" w:cs="Cambria"/>
          <w:sz w:val="24"/>
          <w:szCs w:val="24"/>
        </w:rPr>
      </w:pPr>
      <w:r>
        <w:rPr>
          <w:rFonts w:hint="default" w:ascii="Cambria" w:hAnsi="Cambria" w:cs="Cambria"/>
          <w:sz w:val="24"/>
          <w:szCs w:val="24"/>
        </w:rPr>
        <w:t>Download the Excel workbook and the Word submissions document as your records.</w:t>
      </w:r>
    </w:p>
    <w:p w14:paraId="04CB0834">
      <w:pPr>
        <w:pStyle w:val="24"/>
        <w:jc w:val="both"/>
        <w:rPr>
          <w:rFonts w:hint="default" w:ascii="Cambria" w:hAnsi="Cambria" w:cs="Cambria"/>
          <w:sz w:val="24"/>
          <w:szCs w:val="24"/>
        </w:rPr>
      </w:pPr>
      <w:r>
        <w:rPr>
          <w:rFonts w:hint="default" w:ascii="Cambria" w:hAnsi="Cambria" w:cs="Cambria"/>
          <w:sz w:val="24"/>
          <w:szCs w:val="24"/>
        </w:rPr>
        <w:t>Correct any scores if needed and publish again.</w:t>
      </w:r>
    </w:p>
    <w:p w14:paraId="4B6A0EFD">
      <w:pPr>
        <w:pStyle w:val="2"/>
        <w:jc w:val="both"/>
        <w:rPr>
          <w:rFonts w:hint="default" w:ascii="Cambria" w:hAnsi="Cambria" w:cs="Cambria"/>
          <w:sz w:val="40"/>
          <w:szCs w:val="32"/>
        </w:rPr>
      </w:pPr>
      <w:bookmarkStart w:id="37" w:name="_Toc15276"/>
      <w:r>
        <w:rPr>
          <w:rFonts w:hint="default" w:ascii="Cambria" w:hAnsi="Cambria" w:cs="Cambria"/>
          <w:sz w:val="40"/>
          <w:szCs w:val="32"/>
        </w:rPr>
        <w:t>8. Troubleshooting</w:t>
      </w:r>
      <w:bookmarkEnd w:id="3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336"/>
      </w:tblGrid>
      <w:tr w14:paraId="7464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2E5E3A"/>
          </w:tcPr>
          <w:p w14:paraId="05C6041E">
            <w:pPr>
              <w:spacing w:after="0" w:line="240" w:lineRule="auto"/>
              <w:jc w:val="both"/>
              <w:rPr>
                <w:rFonts w:hint="default" w:ascii="Cambria" w:hAnsi="Cambria" w:cs="Cambria"/>
                <w:sz w:val="22"/>
                <w:szCs w:val="22"/>
              </w:rPr>
            </w:pPr>
            <w:r>
              <w:rPr>
                <w:rFonts w:hint="default" w:ascii="Cambria" w:hAnsi="Cambria" w:cs="Cambria"/>
                <w:b/>
                <w:color w:val="FFFFFF"/>
                <w:sz w:val="22"/>
                <w:szCs w:val="22"/>
              </w:rPr>
              <w:t>Problem</w:t>
            </w:r>
          </w:p>
        </w:tc>
        <w:tc>
          <w:tcPr>
            <w:tcW w:w="6336" w:type="dxa"/>
            <w:shd w:val="clear" w:color="auto" w:fill="2E5E3A"/>
          </w:tcPr>
          <w:p w14:paraId="570A3DFD">
            <w:pPr>
              <w:spacing w:after="0" w:line="240" w:lineRule="auto"/>
              <w:jc w:val="both"/>
              <w:rPr>
                <w:rFonts w:hint="default" w:ascii="Cambria" w:hAnsi="Cambria" w:cs="Cambria"/>
                <w:sz w:val="22"/>
                <w:szCs w:val="22"/>
              </w:rPr>
            </w:pPr>
            <w:r>
              <w:rPr>
                <w:rFonts w:hint="default" w:ascii="Cambria" w:hAnsi="Cambria" w:cs="Cambria"/>
                <w:b/>
                <w:color w:val="FFFFFF"/>
                <w:sz w:val="22"/>
                <w:szCs w:val="22"/>
              </w:rPr>
              <w:t>Likely cause and fix</w:t>
            </w:r>
          </w:p>
        </w:tc>
      </w:tr>
      <w:tr w14:paraId="4FD0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343721B">
            <w:pPr>
              <w:spacing w:after="0" w:line="240" w:lineRule="auto"/>
              <w:jc w:val="both"/>
              <w:rPr>
                <w:rFonts w:hint="default" w:ascii="Cambria" w:hAnsi="Cambria" w:cs="Cambria"/>
                <w:sz w:val="22"/>
                <w:szCs w:val="22"/>
              </w:rPr>
            </w:pPr>
            <w:r>
              <w:rPr>
                <w:rFonts w:hint="default" w:ascii="Cambria" w:hAnsi="Cambria" w:cs="Cambria"/>
                <w:sz w:val="22"/>
                <w:szCs w:val="22"/>
              </w:rPr>
              <w:t>I get 'Incorrect event code or password'.</w:t>
            </w:r>
          </w:p>
        </w:tc>
        <w:tc>
          <w:tcPr>
            <w:tcW w:w="6336" w:type="dxa"/>
          </w:tcPr>
          <w:p w14:paraId="3575CE14">
            <w:pPr>
              <w:spacing w:after="0" w:line="240" w:lineRule="auto"/>
              <w:jc w:val="both"/>
              <w:rPr>
                <w:rFonts w:hint="default" w:ascii="Cambria" w:hAnsi="Cambria" w:cs="Cambria"/>
                <w:sz w:val="22"/>
                <w:szCs w:val="22"/>
              </w:rPr>
            </w:pPr>
            <w:r>
              <w:rPr>
                <w:rFonts w:hint="default" w:ascii="Cambria" w:hAnsi="Cambria" w:cs="Cambria"/>
                <w:sz w:val="22"/>
                <w:szCs w:val="22"/>
              </w:rPr>
              <w:t>Check the code (letters and the dash) and the password. Judges must use the judge password, not the owner password.</w:t>
            </w:r>
          </w:p>
        </w:tc>
      </w:tr>
      <w:tr w14:paraId="1754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21DC5C9">
            <w:pPr>
              <w:spacing w:after="0" w:line="240" w:lineRule="auto"/>
              <w:jc w:val="both"/>
              <w:rPr>
                <w:rFonts w:hint="default" w:ascii="Cambria" w:hAnsi="Cambria" w:cs="Cambria"/>
                <w:sz w:val="22"/>
                <w:szCs w:val="22"/>
              </w:rPr>
            </w:pPr>
            <w:r>
              <w:rPr>
                <w:rFonts w:hint="default" w:ascii="Cambria" w:hAnsi="Cambria" w:cs="Cambria"/>
                <w:sz w:val="22"/>
                <w:szCs w:val="22"/>
              </w:rPr>
              <w:t>Judge sign-in says access is not set up.</w:t>
            </w:r>
          </w:p>
        </w:tc>
        <w:tc>
          <w:tcPr>
            <w:tcW w:w="6336" w:type="dxa"/>
          </w:tcPr>
          <w:p w14:paraId="0F8092CF">
            <w:pPr>
              <w:spacing w:after="0" w:line="240" w:lineRule="auto"/>
              <w:jc w:val="both"/>
              <w:rPr>
                <w:rFonts w:hint="default" w:ascii="Cambria" w:hAnsi="Cambria" w:cs="Cambria"/>
                <w:sz w:val="22"/>
                <w:szCs w:val="22"/>
              </w:rPr>
            </w:pPr>
            <w:r>
              <w:rPr>
                <w:rFonts w:hint="default" w:ascii="Cambria" w:hAnsi="Cambria" w:cs="Cambria"/>
                <w:sz w:val="22"/>
                <w:szCs w:val="22"/>
              </w:rPr>
              <w:t>The owner has not set the judge password yet. Ask them to press Set judge password.</w:t>
            </w:r>
          </w:p>
        </w:tc>
      </w:tr>
      <w:tr w14:paraId="72AB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123AEA8">
            <w:pPr>
              <w:spacing w:after="0" w:line="240" w:lineRule="auto"/>
              <w:jc w:val="both"/>
              <w:rPr>
                <w:rFonts w:hint="default" w:ascii="Cambria" w:hAnsi="Cambria" w:cs="Cambria"/>
                <w:sz w:val="22"/>
                <w:szCs w:val="22"/>
              </w:rPr>
            </w:pPr>
            <w:r>
              <w:rPr>
                <w:rFonts w:hint="default" w:ascii="Cambria" w:hAnsi="Cambria" w:cs="Cambria"/>
                <w:sz w:val="22"/>
                <w:szCs w:val="22"/>
              </w:rPr>
              <w:t>A team's submission does not appear.</w:t>
            </w:r>
          </w:p>
        </w:tc>
        <w:tc>
          <w:tcPr>
            <w:tcW w:w="6336" w:type="dxa"/>
          </w:tcPr>
          <w:p w14:paraId="2C1F8E00">
            <w:pPr>
              <w:spacing w:after="0" w:line="240" w:lineRule="auto"/>
              <w:jc w:val="both"/>
              <w:rPr>
                <w:rFonts w:hint="default" w:ascii="Cambria" w:hAnsi="Cambria" w:cs="Cambria"/>
                <w:sz w:val="22"/>
                <w:szCs w:val="22"/>
              </w:rPr>
            </w:pPr>
            <w:r>
              <w:rPr>
                <w:rFonts w:hint="default" w:ascii="Cambria" w:hAnsi="Cambria" w:cs="Cambria"/>
                <w:sz w:val="22"/>
                <w:szCs w:val="22"/>
              </w:rPr>
              <w:t>The team may be offline. Ask them to check their connection, or to resend (Mission 5) or give you their result code to import.</w:t>
            </w:r>
          </w:p>
        </w:tc>
      </w:tr>
      <w:tr w14:paraId="232E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744C751">
            <w:pPr>
              <w:spacing w:after="0" w:line="240" w:lineRule="auto"/>
              <w:jc w:val="both"/>
              <w:rPr>
                <w:rFonts w:hint="default" w:ascii="Cambria" w:hAnsi="Cambria" w:cs="Cambria"/>
                <w:sz w:val="22"/>
                <w:szCs w:val="22"/>
              </w:rPr>
            </w:pPr>
            <w:r>
              <w:rPr>
                <w:rFonts w:hint="default" w:ascii="Cambria" w:hAnsi="Cambria" w:cs="Cambria"/>
                <w:sz w:val="22"/>
                <w:szCs w:val="22"/>
              </w:rPr>
              <w:t>The leaderboard is empty.</w:t>
            </w:r>
          </w:p>
        </w:tc>
        <w:tc>
          <w:tcPr>
            <w:tcW w:w="6336" w:type="dxa"/>
          </w:tcPr>
          <w:p w14:paraId="7D485E64">
            <w:pPr>
              <w:spacing w:after="0" w:line="240" w:lineRule="auto"/>
              <w:jc w:val="both"/>
              <w:rPr>
                <w:rFonts w:hint="default" w:ascii="Cambria" w:hAnsi="Cambria" w:cs="Cambria"/>
                <w:sz w:val="22"/>
                <w:szCs w:val="22"/>
              </w:rPr>
            </w:pPr>
            <w:r>
              <w:rPr>
                <w:rFonts w:hint="default" w:ascii="Cambria" w:hAnsi="Cambria" w:cs="Cambria"/>
                <w:sz w:val="22"/>
                <w:szCs w:val="22"/>
              </w:rPr>
              <w:t>Scores appear only after the owner publishes, and only for submissions that have the minimum number of judges.</w:t>
            </w:r>
          </w:p>
        </w:tc>
      </w:tr>
      <w:tr w14:paraId="03B3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8DFC580">
            <w:pPr>
              <w:spacing w:after="0" w:line="240" w:lineRule="auto"/>
              <w:jc w:val="both"/>
              <w:rPr>
                <w:rFonts w:hint="default" w:ascii="Cambria" w:hAnsi="Cambria" w:cs="Cambria"/>
                <w:sz w:val="22"/>
                <w:szCs w:val="22"/>
              </w:rPr>
            </w:pPr>
            <w:r>
              <w:rPr>
                <w:rFonts w:hint="default" w:ascii="Cambria" w:hAnsi="Cambria" w:cs="Cambria"/>
                <w:sz w:val="22"/>
                <w:szCs w:val="22"/>
              </w:rPr>
              <w:t>Teams see no breakdown on the finish page.</w:t>
            </w:r>
          </w:p>
        </w:tc>
        <w:tc>
          <w:tcPr>
            <w:tcW w:w="6336" w:type="dxa"/>
          </w:tcPr>
          <w:p w14:paraId="34C36B9E">
            <w:pPr>
              <w:spacing w:after="0" w:line="240" w:lineRule="auto"/>
              <w:jc w:val="both"/>
              <w:rPr>
                <w:rFonts w:hint="default" w:ascii="Cambria" w:hAnsi="Cambria" w:cs="Cambria"/>
                <w:sz w:val="22"/>
                <w:szCs w:val="22"/>
              </w:rPr>
            </w:pPr>
            <w:r>
              <w:rPr>
                <w:rFonts w:hint="default" w:ascii="Cambria" w:hAnsi="Cambria" w:cs="Cambria"/>
                <w:sz w:val="22"/>
                <w:szCs w:val="22"/>
              </w:rPr>
              <w:t>Results are not published yet, or that team's submissions did not reach the minimum judges. Publish again after completing scoring.</w:t>
            </w:r>
          </w:p>
        </w:tc>
      </w:tr>
      <w:tr w14:paraId="6E53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75E0123">
            <w:pPr>
              <w:spacing w:after="0" w:line="240" w:lineRule="auto"/>
              <w:jc w:val="both"/>
              <w:rPr>
                <w:rFonts w:hint="default" w:ascii="Cambria" w:hAnsi="Cambria" w:cs="Cambria"/>
                <w:sz w:val="22"/>
                <w:szCs w:val="22"/>
              </w:rPr>
            </w:pPr>
            <w:r>
              <w:rPr>
                <w:rFonts w:hint="default" w:ascii="Cambria" w:hAnsi="Cambria" w:cs="Cambria"/>
                <w:sz w:val="22"/>
                <w:szCs w:val="22"/>
              </w:rPr>
              <w:t>A mission I started shows the previous mission's data.</w:t>
            </w:r>
          </w:p>
        </w:tc>
        <w:tc>
          <w:tcPr>
            <w:tcW w:w="6336" w:type="dxa"/>
          </w:tcPr>
          <w:p w14:paraId="71FF187C">
            <w:pPr>
              <w:spacing w:after="0" w:line="240" w:lineRule="auto"/>
              <w:jc w:val="both"/>
              <w:rPr>
                <w:rFonts w:hint="default" w:ascii="Cambria" w:hAnsi="Cambria" w:cs="Cambria"/>
                <w:sz w:val="22"/>
                <w:szCs w:val="22"/>
              </w:rPr>
            </w:pPr>
            <w:r>
              <w:rPr>
                <w:rFonts w:hint="default" w:ascii="Cambria" w:hAnsi="Cambria" w:cs="Cambria"/>
                <w:sz w:val="22"/>
                <w:szCs w:val="22"/>
              </w:rPr>
              <w:t>Make sure the event code is the new one. A saved session from another event is cleared when you enter a new code.</w:t>
            </w:r>
          </w:p>
        </w:tc>
      </w:tr>
      <w:tr w14:paraId="40B5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25858B7">
            <w:pPr>
              <w:spacing w:after="0" w:line="240" w:lineRule="auto"/>
              <w:jc w:val="both"/>
              <w:rPr>
                <w:rFonts w:hint="default" w:ascii="Cambria" w:hAnsi="Cambria" w:cs="Cambria"/>
                <w:sz w:val="22"/>
                <w:szCs w:val="22"/>
              </w:rPr>
            </w:pPr>
            <w:r>
              <w:rPr>
                <w:rFonts w:hint="default" w:ascii="Cambria" w:hAnsi="Cambria" w:cs="Cambria"/>
                <w:sz w:val="22"/>
                <w:szCs w:val="22"/>
              </w:rPr>
              <w:t>The 'Stop event' message does not appear on a team's screen.</w:t>
            </w:r>
          </w:p>
        </w:tc>
        <w:tc>
          <w:tcPr>
            <w:tcW w:w="6336" w:type="dxa"/>
          </w:tcPr>
          <w:p w14:paraId="5C5037A5">
            <w:pPr>
              <w:spacing w:after="0" w:line="240" w:lineRule="auto"/>
              <w:jc w:val="both"/>
              <w:rPr>
                <w:rFonts w:hint="default" w:ascii="Cambria" w:hAnsi="Cambria" w:cs="Cambria"/>
                <w:sz w:val="22"/>
                <w:szCs w:val="22"/>
              </w:rPr>
            </w:pPr>
            <w:r>
              <w:rPr>
                <w:rFonts w:hint="default" w:ascii="Cambria" w:hAnsi="Cambria" w:cs="Cambria"/>
                <w:sz w:val="22"/>
                <w:szCs w:val="22"/>
              </w:rPr>
              <w:t>The page polls every few seconds. Check the device is online and the tab is open.</w:t>
            </w:r>
          </w:p>
        </w:tc>
      </w:tr>
      <w:tr w14:paraId="597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DBB4B28">
            <w:pPr>
              <w:spacing w:after="0" w:line="240" w:lineRule="auto"/>
              <w:jc w:val="both"/>
              <w:rPr>
                <w:rFonts w:hint="default" w:ascii="Cambria" w:hAnsi="Cambria" w:cs="Cambria"/>
                <w:sz w:val="22"/>
                <w:szCs w:val="22"/>
              </w:rPr>
            </w:pPr>
            <w:r>
              <w:rPr>
                <w:rFonts w:hint="default" w:ascii="Cambria" w:hAnsi="Cambria" w:cs="Cambria"/>
                <w:sz w:val="22"/>
                <w:szCs w:val="22"/>
              </w:rPr>
              <w:t>A score total looks wrong.</w:t>
            </w:r>
          </w:p>
        </w:tc>
        <w:tc>
          <w:tcPr>
            <w:tcW w:w="6336" w:type="dxa"/>
          </w:tcPr>
          <w:p w14:paraId="41C9ECD6">
            <w:pPr>
              <w:spacing w:after="0" w:line="240" w:lineRule="auto"/>
              <w:jc w:val="both"/>
              <w:rPr>
                <w:rFonts w:hint="default" w:ascii="Cambria" w:hAnsi="Cambria" w:cs="Cambria"/>
                <w:sz w:val="22"/>
                <w:szCs w:val="22"/>
              </w:rPr>
            </w:pPr>
            <w:r>
              <w:rPr>
                <w:rFonts w:hint="default" w:ascii="Cambria" w:hAnsi="Cambria" w:cs="Cambria"/>
                <w:sz w:val="22"/>
                <w:szCs w:val="22"/>
              </w:rPr>
              <w:t>Each mission total is the sum of per-criterion averages across judges. The 'j' count shows how many judges contributed.</w:t>
            </w:r>
          </w:p>
        </w:tc>
      </w:tr>
      <w:tr w14:paraId="1C99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7410AED">
            <w:pPr>
              <w:spacing w:after="0" w:line="240" w:lineRule="auto"/>
              <w:jc w:val="both"/>
              <w:rPr>
                <w:rFonts w:hint="default" w:ascii="Cambria" w:hAnsi="Cambria" w:cs="Cambria"/>
                <w:sz w:val="22"/>
                <w:szCs w:val="22"/>
              </w:rPr>
            </w:pPr>
            <w:r>
              <w:rPr>
                <w:rFonts w:hint="default" w:ascii="Cambria" w:hAnsi="Cambria" w:cs="Cambria"/>
                <w:sz w:val="22"/>
                <w:szCs w:val="22"/>
              </w:rPr>
              <w:t>Mission control shows empty tables.</w:t>
            </w:r>
          </w:p>
        </w:tc>
        <w:tc>
          <w:tcPr>
            <w:tcW w:w="6336" w:type="dxa"/>
          </w:tcPr>
          <w:p w14:paraId="1800036A">
            <w:pPr>
              <w:spacing w:after="0" w:line="240" w:lineRule="auto"/>
              <w:jc w:val="both"/>
              <w:rPr>
                <w:rFonts w:hint="default" w:ascii="Cambria" w:hAnsi="Cambria" w:cs="Cambria"/>
                <w:sz w:val="22"/>
                <w:szCs w:val="22"/>
              </w:rPr>
            </w:pPr>
            <w:r>
              <w:rPr>
                <w:rFonts w:hint="default" w:ascii="Cambria" w:hAnsi="Cambria" w:cs="Cambria"/>
                <w:sz w:val="22"/>
                <w:szCs w:val="22"/>
              </w:rPr>
              <w:t>Sign in first. The tables fill after the event data loads.</w:t>
            </w:r>
          </w:p>
        </w:tc>
      </w:tr>
      <w:tr w14:paraId="6CA1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AA6013F">
            <w:pPr>
              <w:spacing w:after="0" w:line="240" w:lineRule="auto"/>
              <w:jc w:val="both"/>
              <w:rPr>
                <w:rFonts w:hint="default" w:ascii="Cambria" w:hAnsi="Cambria" w:cs="Cambria"/>
                <w:sz w:val="22"/>
                <w:szCs w:val="22"/>
              </w:rPr>
            </w:pPr>
            <w:r>
              <w:rPr>
                <w:rFonts w:hint="default" w:ascii="Cambria" w:hAnsi="Cambria" w:cs="Cambria"/>
                <w:sz w:val="22"/>
                <w:szCs w:val="22"/>
              </w:rPr>
              <w:t>The table of contents in this guide is empty.</w:t>
            </w:r>
          </w:p>
        </w:tc>
        <w:tc>
          <w:tcPr>
            <w:tcW w:w="6336" w:type="dxa"/>
          </w:tcPr>
          <w:p w14:paraId="629C1890">
            <w:pPr>
              <w:spacing w:after="0" w:line="240" w:lineRule="auto"/>
              <w:jc w:val="both"/>
              <w:rPr>
                <w:rFonts w:hint="default" w:ascii="Cambria" w:hAnsi="Cambria" w:cs="Cambria"/>
                <w:sz w:val="22"/>
                <w:szCs w:val="22"/>
              </w:rPr>
            </w:pPr>
            <w:r>
              <w:rPr>
                <w:rFonts w:hint="default" w:ascii="Cambria" w:hAnsi="Cambria" w:cs="Cambria"/>
                <w:sz w:val="22"/>
                <w:szCs w:val="22"/>
              </w:rPr>
              <w:t>In Word, right-click the contents and choose Update Field.</w:t>
            </w:r>
          </w:p>
        </w:tc>
      </w:tr>
    </w:tbl>
    <w:p w14:paraId="1C8CDC33">
      <w:pPr>
        <w:spacing w:after="80"/>
        <w:jc w:val="both"/>
        <w:rPr>
          <w:rFonts w:hint="default" w:ascii="Cambria" w:hAnsi="Cambria" w:cs="Cambria"/>
          <w:sz w:val="24"/>
          <w:szCs w:val="24"/>
        </w:rPr>
      </w:pPr>
    </w:p>
    <w:p w14:paraId="11820589">
      <w:pPr>
        <w:pStyle w:val="2"/>
        <w:jc w:val="both"/>
        <w:rPr>
          <w:rFonts w:hint="default" w:ascii="Cambria" w:hAnsi="Cambria" w:cs="Cambria"/>
          <w:sz w:val="40"/>
          <w:szCs w:val="32"/>
        </w:rPr>
      </w:pPr>
      <w:bookmarkStart w:id="38" w:name="_Toc15977"/>
      <w:r>
        <w:rPr>
          <w:rFonts w:hint="default" w:ascii="Cambria" w:hAnsi="Cambria" w:cs="Cambria"/>
          <w:sz w:val="40"/>
          <w:szCs w:val="32"/>
        </w:rPr>
        <w:t>9. Privacy and fair play</w:t>
      </w:r>
      <w:bookmarkEnd w:id="38"/>
    </w:p>
    <w:p w14:paraId="18BB6BFD">
      <w:pPr>
        <w:pStyle w:val="24"/>
        <w:jc w:val="both"/>
        <w:rPr>
          <w:rFonts w:hint="default" w:ascii="Cambria" w:hAnsi="Cambria" w:cs="Cambria"/>
          <w:sz w:val="24"/>
          <w:szCs w:val="24"/>
        </w:rPr>
      </w:pPr>
      <w:r>
        <w:rPr>
          <w:rFonts w:hint="default" w:ascii="Cambria" w:hAnsi="Cambria" w:cs="Cambria"/>
          <w:sz w:val="24"/>
          <w:szCs w:val="24"/>
        </w:rPr>
        <w:t>Teams only need the event code to join. They are not asked to create an account.</w:t>
      </w:r>
    </w:p>
    <w:p w14:paraId="3D535259">
      <w:pPr>
        <w:pStyle w:val="24"/>
        <w:jc w:val="both"/>
        <w:rPr>
          <w:rFonts w:hint="default" w:ascii="Cambria" w:hAnsi="Cambria" w:cs="Cambria"/>
          <w:sz w:val="24"/>
          <w:szCs w:val="24"/>
        </w:rPr>
      </w:pPr>
      <w:r>
        <w:rPr>
          <w:rFonts w:hint="default" w:ascii="Cambria" w:hAnsi="Cambria" w:cs="Cambria"/>
          <w:sz w:val="24"/>
          <w:szCs w:val="24"/>
        </w:rPr>
        <w:t>Scores are private until the owner publishes. Teams see only their own averaged breakdown.</w:t>
      </w:r>
    </w:p>
    <w:p w14:paraId="5F4A044F">
      <w:pPr>
        <w:pStyle w:val="24"/>
        <w:jc w:val="both"/>
        <w:rPr>
          <w:rFonts w:hint="default" w:ascii="Cambria" w:hAnsi="Cambria" w:cs="Cambria"/>
          <w:sz w:val="24"/>
          <w:szCs w:val="24"/>
        </w:rPr>
      </w:pPr>
      <w:r>
        <w:rPr>
          <w:rFonts w:hint="default" w:ascii="Cambria" w:hAnsi="Cambria" w:cs="Cambria"/>
          <w:sz w:val="24"/>
          <w:szCs w:val="24"/>
        </w:rPr>
        <w:t>Judges are identified by the name they type, so use real names and keep the judge password within the judging panel.</w:t>
      </w:r>
    </w:p>
    <w:p w14:paraId="56CEEDC9">
      <w:pPr>
        <w:pStyle w:val="24"/>
        <w:jc w:val="both"/>
        <w:rPr>
          <w:rFonts w:hint="default" w:ascii="Cambria" w:hAnsi="Cambria" w:cs="Cambria"/>
          <w:sz w:val="24"/>
          <w:szCs w:val="24"/>
        </w:rPr>
      </w:pPr>
      <w:r>
        <w:rPr>
          <w:rFonts w:hint="default" w:ascii="Cambria" w:hAnsi="Cambria" w:cs="Cambria"/>
          <w:sz w:val="24"/>
          <w:szCs w:val="24"/>
        </w:rPr>
        <w:t>The owner password is the key to the whole event. Do not share it.</w:t>
      </w:r>
    </w:p>
    <w:p w14:paraId="06725F40">
      <w:pPr>
        <w:pStyle w:val="2"/>
        <w:jc w:val="both"/>
        <w:rPr>
          <w:rFonts w:hint="default" w:ascii="Cambria" w:hAnsi="Cambria" w:cs="Cambria"/>
          <w:sz w:val="40"/>
          <w:szCs w:val="32"/>
        </w:rPr>
      </w:pPr>
      <w:bookmarkStart w:id="39" w:name="_Toc26900"/>
      <w:r>
        <w:rPr>
          <w:rFonts w:hint="default" w:ascii="Cambria" w:hAnsi="Cambria" w:cs="Cambria"/>
          <w:sz w:val="40"/>
          <w:szCs w:val="32"/>
        </w:rPr>
        <w:t>10. Glossary</w:t>
      </w:r>
      <w:bookmarkEnd w:id="39"/>
      <w:bookmarkStart w:id="40" w:name="_GoBack"/>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488"/>
      </w:tblGrid>
      <w:tr w14:paraId="7A96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2E5E3A"/>
          </w:tcPr>
          <w:p w14:paraId="12C0045C">
            <w:pPr>
              <w:spacing w:after="0" w:line="240" w:lineRule="auto"/>
              <w:jc w:val="both"/>
              <w:rPr>
                <w:rFonts w:hint="default" w:ascii="Cambria" w:hAnsi="Cambria" w:cs="Cambria"/>
                <w:sz w:val="22"/>
                <w:szCs w:val="22"/>
              </w:rPr>
            </w:pPr>
            <w:r>
              <w:rPr>
                <w:rFonts w:hint="default" w:ascii="Cambria" w:hAnsi="Cambria" w:cs="Cambria"/>
                <w:b/>
                <w:color w:val="FFFFFF"/>
                <w:sz w:val="22"/>
                <w:szCs w:val="22"/>
              </w:rPr>
              <w:t>Term</w:t>
            </w:r>
          </w:p>
        </w:tc>
        <w:tc>
          <w:tcPr>
            <w:tcW w:w="7488" w:type="dxa"/>
            <w:shd w:val="clear" w:color="auto" w:fill="2E5E3A"/>
          </w:tcPr>
          <w:p w14:paraId="7C7520FB">
            <w:pPr>
              <w:spacing w:after="0" w:line="240" w:lineRule="auto"/>
              <w:jc w:val="both"/>
              <w:rPr>
                <w:rFonts w:hint="default" w:ascii="Cambria" w:hAnsi="Cambria" w:cs="Cambria"/>
                <w:sz w:val="22"/>
                <w:szCs w:val="22"/>
              </w:rPr>
            </w:pPr>
            <w:r>
              <w:rPr>
                <w:rFonts w:hint="default" w:ascii="Cambria" w:hAnsi="Cambria" w:cs="Cambria"/>
                <w:b/>
                <w:color w:val="FFFFFF"/>
                <w:sz w:val="22"/>
                <w:szCs w:val="22"/>
              </w:rPr>
              <w:t>Meaning</w:t>
            </w:r>
          </w:p>
        </w:tc>
      </w:tr>
      <w:tr w14:paraId="0B59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B805CD0">
            <w:pPr>
              <w:spacing w:after="0" w:line="240" w:lineRule="auto"/>
              <w:jc w:val="both"/>
              <w:rPr>
                <w:rFonts w:hint="default" w:ascii="Cambria" w:hAnsi="Cambria" w:cs="Cambria"/>
                <w:sz w:val="22"/>
                <w:szCs w:val="22"/>
              </w:rPr>
            </w:pPr>
            <w:r>
              <w:rPr>
                <w:rFonts w:hint="default" w:ascii="Cambria" w:hAnsi="Cambria" w:cs="Cambria"/>
                <w:sz w:val="22"/>
                <w:szCs w:val="22"/>
              </w:rPr>
              <w:t>AOI</w:t>
            </w:r>
          </w:p>
        </w:tc>
        <w:tc>
          <w:tcPr>
            <w:tcW w:w="7488" w:type="dxa"/>
          </w:tcPr>
          <w:p w14:paraId="3BD47002">
            <w:pPr>
              <w:spacing w:after="0" w:line="240" w:lineRule="auto"/>
              <w:jc w:val="both"/>
              <w:rPr>
                <w:rFonts w:hint="default" w:ascii="Cambria" w:hAnsi="Cambria" w:cs="Cambria"/>
                <w:sz w:val="22"/>
                <w:szCs w:val="22"/>
              </w:rPr>
            </w:pPr>
            <w:r>
              <w:rPr>
                <w:rFonts w:hint="default" w:ascii="Cambria" w:hAnsi="Cambria" w:cs="Cambria"/>
                <w:sz w:val="22"/>
                <w:szCs w:val="22"/>
              </w:rPr>
              <w:t>Area of interest: the region the team studies in Google Earth.</w:t>
            </w:r>
          </w:p>
        </w:tc>
      </w:tr>
      <w:tr w14:paraId="48CB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9E4E2DF">
            <w:pPr>
              <w:spacing w:after="0" w:line="240" w:lineRule="auto"/>
              <w:jc w:val="both"/>
              <w:rPr>
                <w:rFonts w:hint="default" w:ascii="Cambria" w:hAnsi="Cambria" w:cs="Cambria"/>
                <w:sz w:val="22"/>
                <w:szCs w:val="22"/>
              </w:rPr>
            </w:pPr>
            <w:r>
              <w:rPr>
                <w:rFonts w:hint="default" w:ascii="Cambria" w:hAnsi="Cambria" w:cs="Cambria"/>
                <w:sz w:val="22"/>
                <w:szCs w:val="22"/>
              </w:rPr>
              <w:t>Event code</w:t>
            </w:r>
          </w:p>
        </w:tc>
        <w:tc>
          <w:tcPr>
            <w:tcW w:w="7488" w:type="dxa"/>
          </w:tcPr>
          <w:p w14:paraId="3F0E99EA">
            <w:pPr>
              <w:spacing w:after="0" w:line="240" w:lineRule="auto"/>
              <w:jc w:val="both"/>
              <w:rPr>
                <w:rFonts w:hint="default" w:ascii="Cambria" w:hAnsi="Cambria" w:cs="Cambria"/>
                <w:sz w:val="22"/>
                <w:szCs w:val="22"/>
              </w:rPr>
            </w:pPr>
            <w:r>
              <w:rPr>
                <w:rFonts w:hint="default" w:ascii="Cambria" w:hAnsi="Cambria" w:cs="Cambria"/>
                <w:sz w:val="22"/>
                <w:szCs w:val="22"/>
              </w:rPr>
              <w:t>The short code, such as KRT-4821, that ties teams, judges and the owner to one event.</w:t>
            </w:r>
          </w:p>
        </w:tc>
      </w:tr>
      <w:tr w14:paraId="69B4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C9CDC7C">
            <w:pPr>
              <w:spacing w:after="0" w:line="240" w:lineRule="auto"/>
              <w:jc w:val="both"/>
              <w:rPr>
                <w:rFonts w:hint="default" w:ascii="Cambria" w:hAnsi="Cambria" w:cs="Cambria"/>
                <w:sz w:val="22"/>
                <w:szCs w:val="22"/>
              </w:rPr>
            </w:pPr>
            <w:r>
              <w:rPr>
                <w:rFonts w:hint="default" w:ascii="Cambria" w:hAnsi="Cambria" w:cs="Cambria"/>
                <w:sz w:val="22"/>
                <w:szCs w:val="22"/>
              </w:rPr>
              <w:t>Result code</w:t>
            </w:r>
          </w:p>
        </w:tc>
        <w:tc>
          <w:tcPr>
            <w:tcW w:w="7488" w:type="dxa"/>
          </w:tcPr>
          <w:p w14:paraId="4877EFDF">
            <w:pPr>
              <w:spacing w:after="0" w:line="240" w:lineRule="auto"/>
              <w:jc w:val="both"/>
              <w:rPr>
                <w:rFonts w:hint="default" w:ascii="Cambria" w:hAnsi="Cambria" w:cs="Cambria"/>
                <w:sz w:val="22"/>
                <w:szCs w:val="22"/>
              </w:rPr>
            </w:pPr>
            <w:r>
              <w:rPr>
                <w:rFonts w:hint="default" w:ascii="Cambria" w:hAnsi="Cambria" w:cs="Cambria"/>
                <w:sz w:val="22"/>
                <w:szCs w:val="22"/>
              </w:rPr>
              <w:t>A text code a team can copy and give to the facilitator if its submission could not be delivered.</w:t>
            </w:r>
          </w:p>
        </w:tc>
      </w:tr>
      <w:tr w14:paraId="54D5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8A5F7C6">
            <w:pPr>
              <w:spacing w:after="0" w:line="240" w:lineRule="auto"/>
              <w:jc w:val="both"/>
              <w:rPr>
                <w:rFonts w:hint="default" w:ascii="Cambria" w:hAnsi="Cambria" w:cs="Cambria"/>
                <w:sz w:val="22"/>
                <w:szCs w:val="22"/>
              </w:rPr>
            </w:pPr>
            <w:r>
              <w:rPr>
                <w:rFonts w:hint="default" w:ascii="Cambria" w:hAnsi="Cambria" w:cs="Cambria"/>
                <w:sz w:val="22"/>
                <w:szCs w:val="22"/>
              </w:rPr>
              <w:t>Rubric</w:t>
            </w:r>
          </w:p>
        </w:tc>
        <w:tc>
          <w:tcPr>
            <w:tcW w:w="7488" w:type="dxa"/>
          </w:tcPr>
          <w:p w14:paraId="7E5806E3">
            <w:pPr>
              <w:spacing w:after="0" w:line="240" w:lineRule="auto"/>
              <w:jc w:val="both"/>
              <w:rPr>
                <w:rFonts w:hint="default" w:ascii="Cambria" w:hAnsi="Cambria" w:cs="Cambria"/>
                <w:sz w:val="22"/>
                <w:szCs w:val="22"/>
              </w:rPr>
            </w:pPr>
            <w:r>
              <w:rPr>
                <w:rFonts w:hint="default" w:ascii="Cambria" w:hAnsi="Cambria" w:cs="Cambria"/>
                <w:sz w:val="22"/>
                <w:szCs w:val="22"/>
              </w:rPr>
              <w:t>The list of scored criteria for a mission, each with a maximum mark.</w:t>
            </w:r>
          </w:p>
        </w:tc>
      </w:tr>
      <w:tr w14:paraId="7F17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7FDD15E">
            <w:pPr>
              <w:spacing w:after="0" w:line="240" w:lineRule="auto"/>
              <w:jc w:val="both"/>
              <w:rPr>
                <w:rFonts w:hint="default" w:ascii="Cambria" w:hAnsi="Cambria" w:cs="Cambria"/>
                <w:sz w:val="22"/>
                <w:szCs w:val="22"/>
              </w:rPr>
            </w:pPr>
            <w:r>
              <w:rPr>
                <w:rFonts w:hint="default" w:ascii="Cambria" w:hAnsi="Cambria" w:cs="Cambria"/>
                <w:sz w:val="22"/>
                <w:szCs w:val="22"/>
              </w:rPr>
              <w:t>Minimum judges</w:t>
            </w:r>
          </w:p>
        </w:tc>
        <w:tc>
          <w:tcPr>
            <w:tcW w:w="7488" w:type="dxa"/>
          </w:tcPr>
          <w:p w14:paraId="33566360">
            <w:pPr>
              <w:spacing w:after="0" w:line="240" w:lineRule="auto"/>
              <w:jc w:val="both"/>
              <w:rPr>
                <w:rFonts w:hint="default" w:ascii="Cambria" w:hAnsi="Cambria" w:cs="Cambria"/>
                <w:sz w:val="22"/>
                <w:szCs w:val="22"/>
              </w:rPr>
            </w:pPr>
            <w:r>
              <w:rPr>
                <w:rFonts w:hint="default" w:ascii="Cambria" w:hAnsi="Cambria" w:cs="Cambria"/>
                <w:sz w:val="22"/>
                <w:szCs w:val="22"/>
              </w:rPr>
              <w:t>The number of judges that must score a submission before it is counted in the published results.</w:t>
            </w:r>
          </w:p>
        </w:tc>
      </w:tr>
      <w:tr w14:paraId="0B08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B241459">
            <w:pPr>
              <w:spacing w:after="0" w:line="240" w:lineRule="auto"/>
              <w:jc w:val="both"/>
              <w:rPr>
                <w:rFonts w:hint="default" w:ascii="Cambria" w:hAnsi="Cambria" w:cs="Cambria"/>
                <w:sz w:val="22"/>
                <w:szCs w:val="22"/>
              </w:rPr>
            </w:pPr>
            <w:r>
              <w:rPr>
                <w:rFonts w:hint="default" w:ascii="Cambria" w:hAnsi="Cambria" w:cs="Cambria"/>
                <w:sz w:val="22"/>
                <w:szCs w:val="22"/>
              </w:rPr>
              <w:t>Publish</w:t>
            </w:r>
          </w:p>
        </w:tc>
        <w:tc>
          <w:tcPr>
            <w:tcW w:w="7488" w:type="dxa"/>
          </w:tcPr>
          <w:p w14:paraId="121D0AB2">
            <w:pPr>
              <w:spacing w:after="0" w:line="240" w:lineRule="auto"/>
              <w:jc w:val="both"/>
              <w:rPr>
                <w:rFonts w:hint="default" w:ascii="Cambria" w:hAnsi="Cambria" w:cs="Cambria"/>
                <w:sz w:val="22"/>
                <w:szCs w:val="22"/>
              </w:rPr>
            </w:pPr>
            <w:r>
              <w:rPr>
                <w:rFonts w:hint="default" w:ascii="Cambria" w:hAnsi="Cambria" w:cs="Cambria"/>
                <w:sz w:val="22"/>
                <w:szCs w:val="22"/>
              </w:rPr>
              <w:t>The single owner action that sends averaged scores to teams and the leaderboard.</w:t>
            </w:r>
          </w:p>
        </w:tc>
      </w:tr>
      <w:tr w14:paraId="3DDC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4B757BE">
            <w:pPr>
              <w:spacing w:after="0" w:line="240" w:lineRule="auto"/>
              <w:jc w:val="both"/>
              <w:rPr>
                <w:rFonts w:hint="default" w:ascii="Cambria" w:hAnsi="Cambria" w:cs="Cambria"/>
                <w:sz w:val="22"/>
                <w:szCs w:val="22"/>
              </w:rPr>
            </w:pPr>
            <w:r>
              <w:rPr>
                <w:rFonts w:hint="default" w:ascii="Cambria" w:hAnsi="Cambria" w:cs="Cambria"/>
                <w:sz w:val="22"/>
                <w:szCs w:val="22"/>
              </w:rPr>
              <w:t>Split time</w:t>
            </w:r>
          </w:p>
        </w:tc>
        <w:tc>
          <w:tcPr>
            <w:tcW w:w="7488" w:type="dxa"/>
          </w:tcPr>
          <w:p w14:paraId="1C33D6A9">
            <w:pPr>
              <w:spacing w:after="0" w:line="240" w:lineRule="auto"/>
              <w:jc w:val="both"/>
              <w:rPr>
                <w:rFonts w:hint="default" w:ascii="Cambria" w:hAnsi="Cambria" w:cs="Cambria"/>
                <w:sz w:val="22"/>
                <w:szCs w:val="22"/>
              </w:rPr>
            </w:pPr>
            <w:r>
              <w:rPr>
                <w:rFonts w:hint="default" w:ascii="Cambria" w:hAnsi="Cambria" w:cs="Cambria"/>
                <w:sz w:val="22"/>
                <w:szCs w:val="22"/>
              </w:rPr>
              <w:t>The elapsed time at which a mission was submitted.</w:t>
            </w:r>
          </w:p>
        </w:tc>
      </w:tr>
      <w:tr w14:paraId="54EC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E4FFCEF">
            <w:pPr>
              <w:spacing w:after="0" w:line="240" w:lineRule="auto"/>
              <w:jc w:val="both"/>
              <w:rPr>
                <w:rFonts w:hint="default" w:ascii="Cambria" w:hAnsi="Cambria" w:cs="Cambria"/>
                <w:sz w:val="22"/>
                <w:szCs w:val="22"/>
              </w:rPr>
            </w:pPr>
            <w:r>
              <w:rPr>
                <w:rFonts w:hint="default" w:ascii="Cambria" w:hAnsi="Cambria" w:cs="Cambria"/>
                <w:sz w:val="22"/>
                <w:szCs w:val="22"/>
              </w:rPr>
              <w:t>Disturbance</w:t>
            </w:r>
          </w:p>
        </w:tc>
        <w:tc>
          <w:tcPr>
            <w:tcW w:w="7488" w:type="dxa"/>
          </w:tcPr>
          <w:p w14:paraId="7D472C40">
            <w:pPr>
              <w:spacing w:after="0" w:line="240" w:lineRule="auto"/>
              <w:jc w:val="both"/>
              <w:rPr>
                <w:rFonts w:hint="default" w:ascii="Cambria" w:hAnsi="Cambria" w:cs="Cambria"/>
                <w:sz w:val="22"/>
                <w:szCs w:val="22"/>
              </w:rPr>
            </w:pPr>
            <w:r>
              <w:rPr>
                <w:rFonts w:hint="default" w:ascii="Cambria" w:hAnsi="Cambria" w:cs="Cambria"/>
                <w:sz w:val="22"/>
                <w:szCs w:val="22"/>
              </w:rPr>
              <w:t>A visible change in forest cover, such as a cleared patch.</w:t>
            </w:r>
          </w:p>
        </w:tc>
      </w:tr>
      <w:tr w14:paraId="6CBB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2087DD3">
            <w:pPr>
              <w:spacing w:after="0" w:line="240" w:lineRule="auto"/>
              <w:jc w:val="both"/>
              <w:rPr>
                <w:rFonts w:hint="default" w:ascii="Cambria" w:hAnsi="Cambria" w:cs="Cambria"/>
                <w:sz w:val="22"/>
                <w:szCs w:val="22"/>
              </w:rPr>
            </w:pPr>
            <w:r>
              <w:rPr>
                <w:rFonts w:hint="default" w:ascii="Cambria" w:hAnsi="Cambria" w:cs="Cambria"/>
                <w:sz w:val="22"/>
                <w:szCs w:val="22"/>
              </w:rPr>
              <w:t>Reference area</w:t>
            </w:r>
          </w:p>
        </w:tc>
        <w:tc>
          <w:tcPr>
            <w:tcW w:w="7488" w:type="dxa"/>
          </w:tcPr>
          <w:p w14:paraId="08D9E6DF">
            <w:pPr>
              <w:spacing w:after="0" w:line="240" w:lineRule="auto"/>
              <w:jc w:val="both"/>
              <w:rPr>
                <w:rFonts w:hint="default" w:ascii="Cambria" w:hAnsi="Cambria" w:cs="Cambria"/>
                <w:sz w:val="22"/>
                <w:szCs w:val="22"/>
              </w:rPr>
            </w:pPr>
            <w:r>
              <w:rPr>
                <w:rFonts w:hint="default" w:ascii="Cambria" w:hAnsi="Cambria" w:cs="Cambria"/>
                <w:sz w:val="22"/>
                <w:szCs w:val="22"/>
              </w:rPr>
              <w:t>A stable area used to tell real change from natural variation.</w:t>
            </w:r>
          </w:p>
        </w:tc>
      </w:tr>
    </w:tbl>
    <w:p w14:paraId="250AE153">
      <w:pPr>
        <w:spacing w:after="80"/>
        <w:jc w:val="both"/>
        <w:rPr>
          <w:rFonts w:hint="default" w:ascii="Cambria" w:hAnsi="Cambria" w:cs="Cambria"/>
          <w:sz w:val="24"/>
          <w:szCs w:val="24"/>
        </w:rPr>
      </w:pPr>
    </w:p>
    <w:sectPr>
      <w:footerReference r:id="rId5" w:type="default"/>
      <w:pgSz w:w="12240" w:h="15840"/>
      <w:pgMar w:top="1247" w:right="1304" w:bottom="1247"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90D7E">
    <w:pPr>
      <w:pStyle w:val="18"/>
      <w:jc w:val="center"/>
    </w:pPr>
    <w:r>
      <w:rPr>
        <w:sz w:val="18"/>
      </w:rPr>
      <w:t xml:space="preserve">GeoOps Platform — User Guide  ·  Page </w:t>
    </w: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565B05"/>
    <w:rsid w:val="3FE46343"/>
    <w:rsid w:val="613B60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2E5E3A"/>
      <w:sz w:val="36"/>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E5E3A"/>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2E5E3A"/>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3285</Words>
  <Characters>15704</Characters>
  <Lines>0</Lines>
  <Paragraphs>0</Paragraphs>
  <TotalTime>3</TotalTime>
  <ScaleCrop>false</ScaleCrop>
  <LinksUpToDate>false</LinksUpToDate>
  <CharactersWithSpaces>18650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Chidimma Umeogu</cp:lastModifiedBy>
  <dcterms:modified xsi:type="dcterms:W3CDTF">2026-10-18T14:56:42Z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eyJoZGlkIjoiNTBlYjA3YmZjZjBiZGNkN2NmYjE5MmFmZDg3NTZhN2IiLCJ1c2VySWQiOiIxNjY2NTQxMTI1MTQ1In0=</vt:lpwstr>
  </property>
  <property fmtid="{D5CDD505-2E9C-101B-9397-08002B2CF9AE}" pid="3" name="KSOProductBuildVer">
    <vt:lpwstr>1033-12.1.0.29162</vt:lpwstr>
  </property>
  <property fmtid="{D5CDD505-2E9C-101B-9397-08002B2CF9AE}" pid="4" name="ICV">
    <vt:lpwstr>B5A25EE2BA5847218140DBCD9EB9EB52_12</vt:lpwstr>
  </property>
</Properties>
</file>